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3C8F3">
      <w:pPr>
        <w:pStyle w:val="167"/>
        <w:widowControl/>
        <w:jc w:val="center"/>
        <w:rPr>
          <w:rFonts w:hint="default" w:ascii="Arial" w:hAnsi="Arial" w:cs="Arial"/>
          <w:lang w:val="en-US"/>
        </w:rPr>
      </w:pPr>
      <w:r>
        <w:rPr>
          <w:lang w:val="en-US"/>
        </w:rPr>
        <w:drawing>
          <wp:anchor distT="0" distB="0" distL="114300" distR="114300" simplePos="0" relativeHeight="251660288" behindDoc="0" locked="0" layoutInCell="1" allowOverlap="1">
            <wp:simplePos x="0" y="0"/>
            <wp:positionH relativeFrom="margin">
              <wp:posOffset>5216525</wp:posOffset>
            </wp:positionH>
            <wp:positionV relativeFrom="paragraph">
              <wp:posOffset>-232410</wp:posOffset>
            </wp:positionV>
            <wp:extent cx="880745" cy="873760"/>
            <wp:effectExtent l="0" t="0" r="3175" b="1016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880745" cy="873760"/>
                    </a:xfrm>
                    <a:prstGeom prst="rect">
                      <a:avLst/>
                    </a:prstGeom>
                    <a:noFill/>
                    <a:ln>
                      <a:noFill/>
                    </a:ln>
                  </pic:spPr>
                </pic:pic>
              </a:graphicData>
            </a:graphic>
          </wp:anchor>
        </w:drawing>
      </w:r>
      <w:r>
        <w:rPr>
          <w:lang w:val="en-US"/>
        </w:rPr>
        <w:drawing>
          <wp:anchor distT="0" distB="0" distL="0" distR="0" simplePos="0" relativeHeight="251659264" behindDoc="1" locked="0" layoutInCell="1" allowOverlap="1">
            <wp:simplePos x="0" y="0"/>
            <wp:positionH relativeFrom="column">
              <wp:posOffset>-38100</wp:posOffset>
            </wp:positionH>
            <wp:positionV relativeFrom="paragraph">
              <wp:posOffset>-252730</wp:posOffset>
            </wp:positionV>
            <wp:extent cx="850265" cy="826770"/>
            <wp:effectExtent l="0" t="0" r="3175" b="11430"/>
            <wp:wrapNone/>
            <wp:docPr id="2" name="Picture 1" descr="Layer 2"/>
            <wp:cNvGraphicFramePr/>
            <a:graphic xmlns:a="http://schemas.openxmlformats.org/drawingml/2006/main">
              <a:graphicData uri="http://schemas.openxmlformats.org/drawingml/2006/picture">
                <pic:pic xmlns:pic="http://schemas.openxmlformats.org/drawingml/2006/picture">
                  <pic:nvPicPr>
                    <pic:cNvPr id="2" name="Picture 1" descr="Layer 2"/>
                    <pic:cNvPicPr/>
                  </pic:nvPicPr>
                  <pic:blipFill>
                    <a:blip r:embed="rId7"/>
                    <a:stretch>
                      <a:fillRect/>
                    </a:stretch>
                  </pic:blipFill>
                  <pic:spPr>
                    <a:xfrm>
                      <a:off x="0" y="0"/>
                      <a:ext cx="850265" cy="826770"/>
                    </a:xfrm>
                    <a:prstGeom prst="rect">
                      <a:avLst/>
                    </a:prstGeom>
                    <a:noFill/>
                    <a:ln>
                      <a:noFill/>
                    </a:ln>
                  </pic:spPr>
                </pic:pic>
              </a:graphicData>
            </a:graphic>
          </wp:anchor>
        </w:drawing>
      </w:r>
      <w:r>
        <w:rPr>
          <w:rFonts w:ascii="Arial" w:hAnsi="Arial" w:cs="Arial"/>
          <w:sz w:val="24"/>
          <w:szCs w:val="24"/>
          <w:lang w:val="en-US"/>
        </w:rPr>
        <w:t>Republic of the Philippines</w:t>
      </w:r>
    </w:p>
    <w:p w14:paraId="0ABC40AD">
      <w:pPr>
        <w:pStyle w:val="167"/>
        <w:widowControl/>
        <w:jc w:val="center"/>
        <w:rPr>
          <w:rFonts w:hint="default" w:ascii="Arial" w:hAnsi="Arial" w:cs="Arial"/>
          <w:b/>
          <w:bCs w:val="0"/>
          <w:sz w:val="24"/>
          <w:szCs w:val="24"/>
          <w:lang w:val="en-US"/>
        </w:rPr>
      </w:pPr>
      <w:r>
        <w:rPr>
          <w:rFonts w:hint="default" w:ascii="Arial" w:hAnsi="Arial" w:cs="Arial"/>
          <w:b/>
          <w:bCs w:val="0"/>
          <w:sz w:val="24"/>
          <w:szCs w:val="24"/>
          <w:lang w:val="en-US"/>
        </w:rPr>
        <w:t>UNIVERSITY OF EASTERN PHILIPPINES</w:t>
      </w:r>
    </w:p>
    <w:p w14:paraId="06084D8B">
      <w:pPr>
        <w:pStyle w:val="167"/>
        <w:widowControl/>
        <w:jc w:val="center"/>
        <w:rPr>
          <w:rFonts w:hint="default" w:ascii="Arial" w:hAnsi="Arial" w:cs="Arial"/>
          <w:sz w:val="24"/>
          <w:szCs w:val="24"/>
          <w:lang w:val="en-US"/>
        </w:rPr>
      </w:pPr>
      <w:r>
        <w:rPr>
          <w:rFonts w:hint="default" w:ascii="Arial" w:hAnsi="Arial" w:cs="Arial"/>
          <w:sz w:val="24"/>
          <w:szCs w:val="24"/>
          <w:lang w:val="en-US"/>
        </w:rPr>
        <w:t>University Town, Northern Samar</w:t>
      </w:r>
    </w:p>
    <w:p w14:paraId="7D37715B">
      <w:pPr>
        <w:keepNext w:val="0"/>
        <w:keepLines w:val="0"/>
        <w:widowControl/>
        <w:suppressLineNumbers w:val="0"/>
        <w:spacing w:before="0" w:beforeAutospacing="0" w:after="160" w:afterAutospacing="0" w:line="256" w:lineRule="auto"/>
        <w:ind w:left="0" w:right="0"/>
        <w:jc w:val="center"/>
        <w:rPr>
          <w:b/>
          <w:bCs w:val="0"/>
          <w:i/>
          <w:iCs w:val="0"/>
          <w:lang w:val="en-US"/>
        </w:rPr>
      </w:pPr>
      <w:r>
        <w:rPr>
          <w:rFonts w:hint="default" w:ascii="Arial" w:hAnsi="Arial" w:eastAsia="Aptos" w:cs="Arial"/>
          <w:b/>
          <w:bCs w:val="0"/>
          <w:kern w:val="0"/>
          <w:sz w:val="24"/>
          <w:szCs w:val="24"/>
          <w:lang w:val="en-US" w:eastAsia="zh-CN" w:bidi="ar"/>
        </w:rPr>
        <w:t xml:space="preserve">Website: http://uep.edu.ph </w:t>
      </w:r>
      <w:r>
        <w:rPr>
          <w:rFonts w:hint="eastAsia" w:ascii="Aptos" w:hAnsi="Aptos" w:eastAsia="Aptos" w:cs="Times New Roman"/>
          <w:kern w:val="0"/>
          <w:sz w:val="22"/>
          <w:szCs w:val="22"/>
          <w:lang w:val="en-US" w:eastAsia="zh-CN" w:bidi="ar"/>
        </w:rPr>
        <w:fldChar w:fldCharType="begin"/>
      </w:r>
      <w:r>
        <w:rPr>
          <w:rFonts w:hint="eastAsia" w:ascii="Aptos" w:hAnsi="Aptos" w:eastAsia="Aptos" w:cs="Times New Roman"/>
          <w:kern w:val="0"/>
          <w:sz w:val="22"/>
          <w:szCs w:val="22"/>
          <w:lang w:val="en-US" w:eastAsia="zh-CN" w:bidi="ar"/>
        </w:rPr>
        <w:instrText xml:space="preserve"> HYPERLINK "mailto:Email-uepnsofficial@gmail.com" </w:instrText>
      </w:r>
      <w:r>
        <w:rPr>
          <w:rFonts w:hint="eastAsia" w:ascii="Aptos" w:hAnsi="Aptos" w:eastAsia="Aptos" w:cs="Times New Roman"/>
          <w:kern w:val="0"/>
          <w:sz w:val="22"/>
          <w:szCs w:val="22"/>
          <w:lang w:val="en-US" w:eastAsia="zh-CN" w:bidi="ar"/>
        </w:rPr>
        <w:fldChar w:fldCharType="separate"/>
      </w:r>
      <w:r>
        <w:rPr>
          <w:rStyle w:val="21"/>
          <w:rFonts w:hint="default" w:ascii="Arial" w:hAnsi="Arial" w:cs="Arial"/>
          <w:b/>
          <w:bCs w:val="0"/>
          <w:i/>
          <w:iCs w:val="0"/>
          <w:sz w:val="24"/>
          <w:szCs w:val="24"/>
          <w:u w:val="single"/>
          <w:lang w:val="en-US"/>
        </w:rPr>
        <w:t>Email-uepnsofficial@gmail.com</w:t>
      </w:r>
      <w:r>
        <w:rPr>
          <w:rFonts w:hint="eastAsia" w:ascii="Aptos" w:hAnsi="Aptos" w:eastAsia="Aptos" w:cs="Times New Roman"/>
          <w:kern w:val="0"/>
          <w:sz w:val="22"/>
          <w:szCs w:val="22"/>
          <w:lang w:val="en-US" w:eastAsia="zh-CN" w:bidi="ar"/>
        </w:rPr>
        <w:fldChar w:fldCharType="end"/>
      </w:r>
    </w:p>
    <w:p w14:paraId="31AA21D8">
      <w:pPr>
        <w:pStyle w:val="167"/>
        <w:widowControl/>
        <w:jc w:val="center"/>
        <w:rPr>
          <w:rFonts w:hint="default" w:ascii="Arial" w:hAnsi="Arial" w:cs="Arial"/>
          <w:b/>
          <w:bCs w:val="0"/>
          <w:sz w:val="23"/>
          <w:szCs w:val="23"/>
          <w:lang w:val="en-US"/>
        </w:rPr>
      </w:pPr>
      <w:r>
        <w:rPr>
          <w:rFonts w:hint="default" w:ascii="Arial" w:hAnsi="Arial" w:cs="Arial"/>
          <w:b/>
          <w:bCs w:val="0"/>
          <w:sz w:val="23"/>
          <w:szCs w:val="23"/>
          <w:lang w:val="en-US"/>
        </w:rPr>
        <w:t>COLLEGE OF SCIENCE</w:t>
      </w:r>
    </w:p>
    <w:p w14:paraId="7CFCBE91">
      <w:pPr>
        <w:spacing w:line="480" w:lineRule="auto"/>
        <w:jc w:val="center"/>
      </w:pPr>
      <w:r>
        <w:br w:type="textWrapping"/>
      </w:r>
      <w:r>
        <w:br w:type="textWrapping"/>
      </w:r>
      <w:r>
        <w:br w:type="textWrapping"/>
      </w:r>
      <w:r>
        <w:rPr>
          <w:b/>
          <w:bCs/>
          <w:sz w:val="28"/>
          <w:szCs w:val="24"/>
        </w:rPr>
        <w:t>UEP DormDash: Boarding House Search and Reservation Platform</w:t>
      </w:r>
    </w:p>
    <w:p w14:paraId="0BBF20DA">
      <w:pPr>
        <w:pStyle w:val="35"/>
        <w:keepNext w:val="0"/>
        <w:keepLines w:val="0"/>
        <w:widowControl/>
        <w:suppressLineNumbers w:val="0"/>
        <w:spacing w:before="0" w:beforeAutospacing="1" w:after="0" w:afterAutospacing="0" w:line="240" w:lineRule="auto"/>
        <w:ind w:left="0" w:right="0"/>
        <w:jc w:val="center"/>
      </w:pPr>
    </w:p>
    <w:p w14:paraId="1588138C">
      <w:pPr>
        <w:pStyle w:val="35"/>
        <w:keepNext w:val="0"/>
        <w:keepLines w:val="0"/>
        <w:widowControl/>
        <w:suppressLineNumbers w:val="0"/>
        <w:spacing w:before="0" w:beforeAutospacing="1" w:after="0" w:afterAutospacing="0" w:line="240" w:lineRule="auto"/>
        <w:ind w:left="0" w:right="0"/>
        <w:jc w:val="center"/>
        <w:rPr>
          <w:rFonts w:hint="default" w:ascii="Arial" w:hAnsi="Arial" w:eastAsia="Calibri" w:cs="Arial"/>
          <w:lang w:val="en-US"/>
        </w:rPr>
      </w:pPr>
      <w:r>
        <w:br w:type="textWrapping"/>
      </w:r>
      <w:r>
        <w:rPr>
          <w:rFonts w:hint="default" w:ascii="Arial" w:hAnsi="Arial" w:eastAsia="Calibri" w:cs="Arial"/>
          <w:kern w:val="0"/>
          <w:sz w:val="22"/>
          <w:szCs w:val="22"/>
          <w:lang w:val="en-US" w:eastAsia="zh-CN" w:bidi="ar"/>
        </w:rPr>
        <w:t xml:space="preserve"> Jerah Fernando L. Arnesto</w:t>
      </w:r>
    </w:p>
    <w:p w14:paraId="39F7D92C">
      <w:pPr>
        <w:pStyle w:val="35"/>
        <w:keepNext w:val="0"/>
        <w:keepLines w:val="0"/>
        <w:widowControl/>
        <w:suppressLineNumbers w:val="0"/>
        <w:spacing w:before="0" w:beforeAutospacing="1" w:after="0" w:afterAutospacing="0" w:line="240" w:lineRule="auto"/>
        <w:ind w:left="0" w:right="0"/>
        <w:jc w:val="center"/>
        <w:rPr>
          <w:rFonts w:hint="default" w:ascii="Arial" w:hAnsi="Arial" w:eastAsia="Calibri" w:cs="Arial"/>
          <w:lang w:val="en-US"/>
        </w:rPr>
      </w:pPr>
      <w:r>
        <w:rPr>
          <w:rFonts w:hint="default" w:ascii="Arial" w:hAnsi="Arial" w:eastAsia="Calibri" w:cs="Arial"/>
          <w:kern w:val="0"/>
          <w:sz w:val="22"/>
          <w:szCs w:val="22"/>
          <w:lang w:val="en-US" w:eastAsia="zh-CN" w:bidi="ar"/>
        </w:rPr>
        <w:t>Mark Eugine L. Gonzales</w:t>
      </w:r>
    </w:p>
    <w:p w14:paraId="74DE7077">
      <w:pPr>
        <w:pStyle w:val="35"/>
        <w:keepNext w:val="0"/>
        <w:keepLines w:val="0"/>
        <w:widowControl/>
        <w:suppressLineNumbers w:val="0"/>
        <w:spacing w:before="0" w:beforeAutospacing="1" w:after="0" w:afterAutospacing="0" w:line="240" w:lineRule="auto"/>
        <w:ind w:left="0" w:right="0"/>
        <w:jc w:val="center"/>
        <w:rPr>
          <w:rFonts w:hint="default" w:ascii="Arial" w:hAnsi="Arial" w:eastAsia="Calibri" w:cs="Arial"/>
          <w:lang w:val="en-US"/>
        </w:rPr>
      </w:pPr>
      <w:r>
        <w:rPr>
          <w:rFonts w:hint="default" w:ascii="Arial" w:hAnsi="Arial" w:eastAsia="Calibri" w:cs="Arial"/>
          <w:kern w:val="0"/>
          <w:sz w:val="22"/>
          <w:szCs w:val="22"/>
          <w:lang w:val="en-US" w:eastAsia="zh-CN" w:bidi="ar"/>
        </w:rPr>
        <w:t xml:space="preserve">  Mara Grace D. Mendez</w:t>
      </w:r>
    </w:p>
    <w:p w14:paraId="1DD67B63">
      <w:pPr>
        <w:pStyle w:val="35"/>
        <w:keepNext w:val="0"/>
        <w:keepLines w:val="0"/>
        <w:widowControl/>
        <w:suppressLineNumbers w:val="0"/>
        <w:spacing w:before="0" w:beforeAutospacing="1" w:after="0" w:afterAutospacing="0" w:line="240" w:lineRule="auto"/>
        <w:ind w:left="0" w:right="0"/>
        <w:jc w:val="center"/>
        <w:rPr>
          <w:rFonts w:hint="default" w:ascii="Arial" w:hAnsi="Arial" w:eastAsia="Calibri" w:cs="Arial"/>
          <w:lang w:val="en-US"/>
        </w:rPr>
      </w:pPr>
      <w:r>
        <w:rPr>
          <w:rFonts w:hint="default" w:ascii="Arial" w:hAnsi="Arial" w:eastAsia="Calibri" w:cs="Arial"/>
          <w:kern w:val="0"/>
          <w:sz w:val="22"/>
          <w:szCs w:val="22"/>
          <w:lang w:val="en-US" w:eastAsia="zh-CN" w:bidi="ar"/>
        </w:rPr>
        <w:t xml:space="preserve"> Melchizedek M. Cupido </w:t>
      </w:r>
    </w:p>
    <w:p w14:paraId="09371738">
      <w:pPr>
        <w:pStyle w:val="35"/>
        <w:keepNext w:val="0"/>
        <w:keepLines w:val="0"/>
        <w:widowControl/>
        <w:suppressLineNumbers w:val="0"/>
        <w:spacing w:before="0" w:beforeAutospacing="1" w:after="0" w:afterAutospacing="0" w:line="240" w:lineRule="auto"/>
        <w:ind w:left="0" w:right="0"/>
        <w:jc w:val="center"/>
        <w:rPr>
          <w:rFonts w:hint="default" w:ascii="Arial" w:hAnsi="Arial" w:eastAsia="Calibri" w:cs="Arial"/>
          <w:lang w:val="en-US"/>
        </w:rPr>
      </w:pPr>
      <w:r>
        <w:rPr>
          <w:rFonts w:hint="default" w:ascii="Arial" w:hAnsi="Arial" w:eastAsia="Calibri" w:cs="Arial"/>
          <w:kern w:val="0"/>
          <w:sz w:val="22"/>
          <w:szCs w:val="22"/>
          <w:lang w:val="en-US" w:eastAsia="zh-CN" w:bidi="ar"/>
        </w:rPr>
        <w:t>Stefie Darren O. Siervo</w:t>
      </w:r>
    </w:p>
    <w:p w14:paraId="7BFB21F2">
      <w:pPr>
        <w:pStyle w:val="35"/>
        <w:keepNext w:val="0"/>
        <w:keepLines w:val="0"/>
        <w:widowControl/>
        <w:suppressLineNumbers w:val="0"/>
        <w:spacing w:before="0" w:beforeAutospacing="1" w:after="0" w:afterAutospacing="0" w:line="240" w:lineRule="auto"/>
        <w:ind w:left="0" w:right="0"/>
        <w:jc w:val="center"/>
        <w:rPr>
          <w:rFonts w:hint="default" w:ascii="Arial" w:hAnsi="Arial" w:eastAsia="Calibri" w:cs="Arial"/>
          <w:lang w:val="en-US"/>
        </w:rPr>
      </w:pPr>
      <w:r>
        <w:br w:type="textWrapping"/>
      </w:r>
      <w:r>
        <w:br w:type="textWrapping"/>
      </w:r>
    </w:p>
    <w:p w14:paraId="24635779">
      <w:pPr>
        <w:spacing w:line="480" w:lineRule="auto"/>
        <w:jc w:val="center"/>
      </w:pPr>
      <w:r>
        <w:rPr>
          <w:rFonts w:hint="default" w:ascii="Arial" w:hAnsi="Arial" w:eastAsia="Calibri" w:cs="Arial"/>
          <w:kern w:val="0"/>
          <w:sz w:val="22"/>
          <w:szCs w:val="22"/>
          <w:lang w:val="en-US" w:eastAsia="zh-CN" w:bidi="ar"/>
        </w:rPr>
        <w:t xml:space="preserve"> </w:t>
      </w:r>
      <w:r>
        <w:rPr>
          <w:b/>
          <w:bCs/>
        </w:rPr>
        <w:t xml:space="preserve">Course: </w:t>
      </w:r>
      <w:r>
        <w:rPr>
          <w:rFonts w:hint="default"/>
          <w:b/>
          <w:bCs/>
          <w:lang w:val="en-PH"/>
        </w:rPr>
        <w:t>Web Systems 101</w:t>
      </w:r>
      <w:bookmarkStart w:id="0" w:name="_GoBack"/>
      <w:bookmarkEnd w:id="0"/>
      <w:r>
        <w:br w:type="textWrapping"/>
      </w:r>
      <w:r>
        <w:t>University of Eastern Philippines – College of Science</w:t>
      </w:r>
      <w:r>
        <w:br w:type="textWrapping"/>
      </w:r>
      <w:r>
        <w:t xml:space="preserve"> </w:t>
      </w:r>
      <w:r>
        <w:rPr>
          <w:rFonts w:hint="default"/>
          <w:lang w:val="en-PH"/>
        </w:rPr>
        <w:t xml:space="preserve">November </w:t>
      </w:r>
      <w:r>
        <w:t>2025</w:t>
      </w:r>
    </w:p>
    <w:p w14:paraId="5EFD7E41">
      <w:pPr>
        <w:spacing w:line="480" w:lineRule="auto"/>
      </w:pPr>
      <w:r>
        <w:br w:type="page"/>
      </w:r>
    </w:p>
    <w:p w14:paraId="2B85517F">
      <w:pPr>
        <w:pStyle w:val="2"/>
        <w:spacing w:line="360" w:lineRule="auto"/>
        <w:jc w:val="left"/>
        <w:rPr>
          <w:rFonts w:hint="default" w:ascii="Courier New" w:hAnsi="Courier New" w:cs="Courier New"/>
          <w:b/>
        </w:rPr>
      </w:pPr>
      <w:r>
        <w:rPr>
          <w:rFonts w:hint="default" w:ascii="Courier New" w:hAnsi="Courier New" w:cs="Courier New"/>
          <w:b/>
        </w:rPr>
        <w:t>PHASE 1: INITIATION</w:t>
      </w:r>
    </w:p>
    <w:p w14:paraId="416212D9">
      <w:pPr>
        <w:rPr>
          <w:rFonts w:hint="default"/>
        </w:rPr>
      </w:pPr>
    </w:p>
    <w:p w14:paraId="33F9D752">
      <w:pPr>
        <w:pStyle w:val="3"/>
        <w:spacing w:line="360" w:lineRule="auto"/>
        <w:jc w:val="left"/>
        <w:rPr>
          <w:rFonts w:hint="default" w:ascii="Courier New" w:hAnsi="Courier New" w:cs="Courier New"/>
        </w:rPr>
      </w:pPr>
      <w:r>
        <w:rPr>
          <w:rFonts w:hint="default" w:ascii="Courier New" w:hAnsi="Courier New" w:cs="Courier New"/>
          <w:b/>
        </w:rPr>
        <w:t>Introduction</w:t>
      </w:r>
    </w:p>
    <w:p w14:paraId="6B749B2D">
      <w:pPr>
        <w:spacing w:line="360" w:lineRule="auto"/>
        <w:jc w:val="both"/>
        <w:rPr>
          <w:rFonts w:hint="default" w:ascii="Courier New" w:hAnsi="Courier New" w:cs="Courier New"/>
        </w:rPr>
      </w:pPr>
      <w:r>
        <w:rPr>
          <w:rFonts w:hint="default" w:ascii="Courier New" w:hAnsi="Courier New" w:cs="Courier New"/>
        </w:rPr>
        <w:t xml:space="preserve">The University of Eastern Philippines (UEP) community faces an ongoing challenge in providing </w:t>
      </w:r>
      <w:r>
        <w:rPr>
          <w:rFonts w:hint="default" w:ascii="Courier New" w:hAnsi="Courier New" w:cs="Courier New"/>
          <w:lang w:val="en-PH"/>
        </w:rPr>
        <w:t>renters</w:t>
      </w:r>
      <w:r>
        <w:rPr>
          <w:rFonts w:hint="default" w:ascii="Courier New" w:hAnsi="Courier New" w:cs="Courier New"/>
        </w:rPr>
        <w:t xml:space="preserve"> with safe, affordable, and accessible off-campus accommodations. Currently, </w:t>
      </w:r>
      <w:r>
        <w:rPr>
          <w:rFonts w:hint="default" w:ascii="Courier New" w:hAnsi="Courier New" w:cs="Courier New"/>
          <w:lang w:val="en-PH"/>
        </w:rPr>
        <w:t>renters</w:t>
      </w:r>
      <w:r>
        <w:rPr>
          <w:rFonts w:hint="default" w:ascii="Courier New" w:hAnsi="Courier New" w:cs="Courier New"/>
        </w:rPr>
        <w:t xml:space="preserve"> rely on informal methods—such as social media posts and word-of-mouth—to find boarding houses, which often results in misinformation, wasted time, and potential safety risks. The UEP DormDash system addresses this issue by introducing a centralized digital platform designed to connect </w:t>
      </w:r>
      <w:r>
        <w:rPr>
          <w:rFonts w:hint="default" w:ascii="Courier New" w:hAnsi="Courier New" w:cs="Courier New"/>
          <w:lang w:val="en-PH"/>
        </w:rPr>
        <w:t>renters</w:t>
      </w:r>
      <w:r>
        <w:rPr>
          <w:rFonts w:hint="default" w:ascii="Courier New" w:hAnsi="Courier New" w:cs="Courier New"/>
        </w:rPr>
        <w:t xml:space="preserve"> with verified boarding house owners in UEP Town. It offers search filters, geolocation services, booking requests, and transparent communication features, ensuring reliability and convenience for both renters and landlords.</w:t>
      </w:r>
    </w:p>
    <w:p w14:paraId="731056B1">
      <w:pPr>
        <w:spacing w:line="360" w:lineRule="auto"/>
        <w:jc w:val="both"/>
        <w:rPr>
          <w:rFonts w:hint="default" w:ascii="Courier New" w:hAnsi="Courier New" w:cs="Courier New"/>
        </w:rPr>
      </w:pPr>
    </w:p>
    <w:p w14:paraId="02FF5AA7">
      <w:pPr>
        <w:pStyle w:val="3"/>
        <w:spacing w:line="360" w:lineRule="auto"/>
        <w:jc w:val="left"/>
        <w:rPr>
          <w:rFonts w:hint="default"/>
        </w:rPr>
      </w:pPr>
      <w:r>
        <w:rPr>
          <w:rFonts w:hint="default" w:ascii="Courier New" w:hAnsi="Courier New" w:cs="Courier New"/>
          <w:b/>
        </w:rPr>
        <w:t>Objectives</w:t>
      </w:r>
    </w:p>
    <w:p w14:paraId="122CF512">
      <w:pPr>
        <w:spacing w:line="360" w:lineRule="auto"/>
        <w:jc w:val="both"/>
        <w:rPr>
          <w:rFonts w:hint="default" w:ascii="Courier New" w:hAnsi="Courier New" w:cs="Courier New"/>
        </w:rPr>
      </w:pPr>
      <w:r>
        <w:rPr>
          <w:rFonts w:hint="default" w:ascii="Courier New" w:hAnsi="Courier New" w:cs="Courier New"/>
        </w:rPr>
        <w:t>General Objective: To develop a web-based application that provides UEP renters with easy, safe, and equitable access to verified boarding house accommodations, while fostering transparent and effective communication between students and landlords</w:t>
      </w:r>
    </w:p>
    <w:p w14:paraId="0D99EA0E">
      <w:pPr>
        <w:spacing w:line="360" w:lineRule="auto"/>
        <w:jc w:val="both"/>
        <w:rPr>
          <w:rFonts w:hint="default" w:ascii="Courier New" w:hAnsi="Courier New" w:cs="Courier New"/>
        </w:rPr>
      </w:pPr>
    </w:p>
    <w:p w14:paraId="75235E7C">
      <w:pPr>
        <w:spacing w:line="360" w:lineRule="auto"/>
        <w:jc w:val="both"/>
        <w:rPr>
          <w:rFonts w:hint="default" w:ascii="Courier New" w:hAnsi="Courier New" w:cs="Courier New"/>
        </w:rPr>
      </w:pPr>
      <w:r>
        <w:rPr>
          <w:rFonts w:hint="default" w:ascii="Courier New" w:hAnsi="Courier New" w:cs="Courier New"/>
        </w:rPr>
        <w:t>Specific Objectives:</w:t>
      </w:r>
    </w:p>
    <w:p w14:paraId="162F8828">
      <w:pPr>
        <w:spacing w:line="360" w:lineRule="auto"/>
        <w:jc w:val="both"/>
        <w:rPr>
          <w:rFonts w:hint="default" w:ascii="Courier New" w:hAnsi="Courier New" w:cs="Courier New"/>
        </w:rPr>
      </w:pPr>
      <w:r>
        <w:rPr>
          <w:rFonts w:hint="default" w:ascii="Courier New" w:hAnsi="Courier New" w:cs="Courier New"/>
        </w:rPr>
        <w:t xml:space="preserve">1. Identify common challenges </w:t>
      </w:r>
      <w:r>
        <w:rPr>
          <w:rFonts w:hint="default" w:ascii="Courier New" w:hAnsi="Courier New" w:cs="Courier New"/>
          <w:lang w:val="en-PH"/>
        </w:rPr>
        <w:t>renters</w:t>
      </w:r>
      <w:r>
        <w:rPr>
          <w:rFonts w:hint="default" w:ascii="Courier New" w:hAnsi="Courier New" w:cs="Courier New"/>
        </w:rPr>
        <w:t xml:space="preserve"> face in finding off-campus housing (safety, affordability, accessibility).</w:t>
      </w:r>
    </w:p>
    <w:p w14:paraId="11DA268A">
      <w:pPr>
        <w:spacing w:line="360" w:lineRule="auto"/>
        <w:jc w:val="both"/>
        <w:rPr>
          <w:rFonts w:hint="default" w:ascii="Courier New" w:hAnsi="Courier New" w:cs="Courier New"/>
        </w:rPr>
      </w:pPr>
      <w:r>
        <w:rPr>
          <w:rFonts w:hint="default" w:ascii="Courier New" w:hAnsi="Courier New" w:cs="Courier New"/>
        </w:rPr>
        <w:t>2. Design and develop a centralized, searchable, and filter-based housing platform.</w:t>
      </w:r>
    </w:p>
    <w:p w14:paraId="71713FB5">
      <w:pPr>
        <w:spacing w:line="360" w:lineRule="auto"/>
        <w:jc w:val="both"/>
        <w:rPr>
          <w:rFonts w:hint="default" w:ascii="Courier New" w:hAnsi="Courier New" w:cs="Courier New"/>
        </w:rPr>
      </w:pPr>
      <w:r>
        <w:rPr>
          <w:rFonts w:hint="default" w:ascii="Courier New" w:hAnsi="Courier New" w:cs="Courier New"/>
        </w:rPr>
        <w:t>3. Implement core functionalities such as geolocation mapping, secure registration, and landlord management.</w:t>
      </w:r>
    </w:p>
    <w:p w14:paraId="2C1BB4B7">
      <w:pPr>
        <w:spacing w:line="360" w:lineRule="auto"/>
        <w:jc w:val="both"/>
        <w:rPr>
          <w:rFonts w:hint="default" w:ascii="Courier New" w:hAnsi="Courier New" w:cs="Courier New"/>
        </w:rPr>
      </w:pPr>
      <w:r>
        <w:rPr>
          <w:rFonts w:hint="default" w:ascii="Courier New" w:hAnsi="Courier New" w:cs="Courier New"/>
        </w:rPr>
        <w:t>4. Ensure the system promotes inclusivity, transparency, and accessibility.</w:t>
      </w:r>
    </w:p>
    <w:p w14:paraId="21DED6B1">
      <w:pPr>
        <w:spacing w:line="360" w:lineRule="auto"/>
        <w:jc w:val="both"/>
        <w:rPr>
          <w:rFonts w:hint="default" w:ascii="Courier New" w:hAnsi="Courier New" w:cs="Courier New"/>
        </w:rPr>
      </w:pPr>
      <w:r>
        <w:rPr>
          <w:rFonts w:hint="default" w:ascii="Courier New" w:hAnsi="Courier New" w:cs="Courier New"/>
        </w:rPr>
        <w:t>5. Conduct user testing to evaluate usability and functionality.</w:t>
      </w:r>
    </w:p>
    <w:p w14:paraId="1DCF1364">
      <w:pPr>
        <w:spacing w:line="360" w:lineRule="auto"/>
        <w:jc w:val="both"/>
        <w:rPr>
          <w:rFonts w:hint="default" w:ascii="Courier New" w:hAnsi="Courier New" w:cs="Courier New"/>
        </w:rPr>
      </w:pPr>
      <w:r>
        <w:rPr>
          <w:rFonts w:hint="default" w:ascii="Courier New" w:hAnsi="Courier New" w:cs="Courier New"/>
        </w:rPr>
        <w:t>6. Assess sustainability and potential scalability beyond UEP Town.</w:t>
      </w:r>
    </w:p>
    <w:p w14:paraId="33398D89">
      <w:pPr>
        <w:spacing w:line="360" w:lineRule="auto"/>
        <w:jc w:val="both"/>
        <w:rPr>
          <w:rFonts w:hint="default" w:ascii="Courier New" w:hAnsi="Courier New" w:cs="Courier New"/>
        </w:rPr>
      </w:pPr>
    </w:p>
    <w:p w14:paraId="3032BE5A">
      <w:pPr>
        <w:pStyle w:val="3"/>
        <w:spacing w:line="360" w:lineRule="auto"/>
        <w:jc w:val="left"/>
        <w:rPr>
          <w:rFonts w:hint="default" w:ascii="Courier New" w:hAnsi="Courier New" w:cs="Courier New"/>
        </w:rPr>
      </w:pPr>
      <w:r>
        <w:rPr>
          <w:rFonts w:hint="default" w:ascii="Courier New" w:hAnsi="Courier New" w:cs="Courier New"/>
          <w:b/>
        </w:rPr>
        <w:t>Project Scope</w:t>
      </w:r>
    </w:p>
    <w:p w14:paraId="5C8C68DE">
      <w:pPr>
        <w:spacing w:line="360" w:lineRule="auto"/>
        <w:jc w:val="both"/>
        <w:rPr>
          <w:rFonts w:hint="default" w:ascii="Courier New" w:hAnsi="Courier New" w:cs="Courier New"/>
        </w:rPr>
      </w:pPr>
      <w:r>
        <w:rPr>
          <w:rFonts w:hint="default" w:ascii="Courier New" w:hAnsi="Courier New" w:cs="Courier New"/>
        </w:rPr>
        <w:t>The UEP DormDash system focuses on the development and deployment of a web-based housing finder specifically for students</w:t>
      </w:r>
      <w:r>
        <w:rPr>
          <w:rFonts w:hint="default" w:ascii="Courier New" w:hAnsi="Courier New" w:cs="Courier New"/>
          <w:lang w:val="en-PH"/>
        </w:rPr>
        <w:t xml:space="preserve"> and renters</w:t>
      </w:r>
      <w:r>
        <w:rPr>
          <w:rFonts w:hint="default" w:ascii="Courier New" w:hAnsi="Courier New" w:cs="Courier New"/>
        </w:rPr>
        <w:t xml:space="preserve"> of the University of Eastern Philippines. It enables users to browse verified listings, view locations on an interactive map, and submit booking requests. The platform will feature three roles: Renters, Landlords, and Administrators. Renters can search and book; Landlords can post and manage listings; and Administrators ensure data validity and compliance with system policies.</w:t>
      </w:r>
    </w:p>
    <w:p w14:paraId="61F609B3">
      <w:pPr>
        <w:spacing w:line="360" w:lineRule="auto"/>
        <w:jc w:val="both"/>
        <w:rPr>
          <w:rFonts w:hint="default" w:ascii="Courier New" w:hAnsi="Courier New" w:cs="Courier New"/>
        </w:rPr>
      </w:pPr>
    </w:p>
    <w:p w14:paraId="2F7B641D">
      <w:pPr>
        <w:pStyle w:val="3"/>
        <w:spacing w:line="360" w:lineRule="auto"/>
        <w:jc w:val="left"/>
        <w:rPr>
          <w:rFonts w:hint="default" w:ascii="Courier New" w:hAnsi="Courier New" w:cs="Courier New"/>
        </w:rPr>
      </w:pPr>
      <w:r>
        <w:rPr>
          <w:rFonts w:hint="default" w:ascii="Courier New" w:hAnsi="Courier New" w:cs="Courier New"/>
          <w:b/>
        </w:rPr>
        <w:t>Requirements Gathering</w:t>
      </w:r>
    </w:p>
    <w:p w14:paraId="24BD7AB5">
      <w:pPr>
        <w:spacing w:line="360" w:lineRule="auto"/>
        <w:jc w:val="both"/>
        <w:rPr>
          <w:rFonts w:hint="default" w:ascii="Courier New" w:hAnsi="Courier New" w:cs="Courier New"/>
        </w:rPr>
      </w:pPr>
      <w:r>
        <w:rPr>
          <w:rFonts w:hint="default" w:ascii="Courier New" w:hAnsi="Courier New" w:cs="Courier New"/>
        </w:rPr>
        <w:t>Functional Requirements:</w:t>
      </w:r>
    </w:p>
    <w:p w14:paraId="07D2F9D0">
      <w:pPr>
        <w:spacing w:line="360" w:lineRule="auto"/>
        <w:jc w:val="both"/>
        <w:rPr>
          <w:rFonts w:hint="default" w:ascii="Courier New" w:hAnsi="Courier New" w:cs="Courier New"/>
        </w:rPr>
      </w:pPr>
      <w:r>
        <w:rPr>
          <w:rFonts w:hint="default" w:ascii="Courier New" w:hAnsi="Courier New" w:cs="Courier New"/>
        </w:rPr>
        <w:t>• User registration and login system (secure authentication).</w:t>
      </w:r>
    </w:p>
    <w:p w14:paraId="325B7E96">
      <w:pPr>
        <w:spacing w:line="360" w:lineRule="auto"/>
        <w:jc w:val="both"/>
        <w:rPr>
          <w:rFonts w:hint="default" w:ascii="Courier New" w:hAnsi="Courier New" w:cs="Courier New"/>
        </w:rPr>
      </w:pPr>
      <w:r>
        <w:rPr>
          <w:rFonts w:hint="default" w:ascii="Courier New" w:hAnsi="Courier New" w:cs="Courier New"/>
        </w:rPr>
        <w:t>• Search and filter listings by location, price, and amenities.</w:t>
      </w:r>
    </w:p>
    <w:p w14:paraId="1218C6FB">
      <w:pPr>
        <w:spacing w:line="360" w:lineRule="auto"/>
        <w:jc w:val="both"/>
        <w:rPr>
          <w:rFonts w:hint="default" w:ascii="Courier New" w:hAnsi="Courier New" w:cs="Courier New"/>
        </w:rPr>
      </w:pPr>
      <w:r>
        <w:rPr>
          <w:rFonts w:hint="default" w:ascii="Courier New" w:hAnsi="Courier New" w:cs="Courier New"/>
        </w:rPr>
        <w:t>• Interactive Google Map showing verified listings.</w:t>
      </w:r>
    </w:p>
    <w:p w14:paraId="71B56F46">
      <w:pPr>
        <w:spacing w:line="360" w:lineRule="auto"/>
        <w:jc w:val="both"/>
        <w:rPr>
          <w:rFonts w:hint="default" w:ascii="Courier New" w:hAnsi="Courier New" w:cs="Courier New"/>
        </w:rPr>
      </w:pPr>
      <w:r>
        <w:rPr>
          <w:rFonts w:hint="default" w:ascii="Courier New" w:hAnsi="Courier New" w:cs="Courier New"/>
        </w:rPr>
        <w:t>• Booking request and messaging between renter and landlord.</w:t>
      </w:r>
    </w:p>
    <w:p w14:paraId="23878037">
      <w:pPr>
        <w:spacing w:line="360" w:lineRule="auto"/>
        <w:jc w:val="both"/>
        <w:rPr>
          <w:rFonts w:hint="default" w:ascii="Courier New" w:hAnsi="Courier New" w:cs="Courier New"/>
        </w:rPr>
      </w:pPr>
      <w:r>
        <w:rPr>
          <w:rFonts w:hint="default" w:ascii="Courier New" w:hAnsi="Courier New" w:cs="Courier New"/>
        </w:rPr>
        <w:t>• Admin panel for user management and listing verification.</w:t>
      </w:r>
    </w:p>
    <w:p w14:paraId="2F4848B2">
      <w:pPr>
        <w:spacing w:line="360" w:lineRule="auto"/>
        <w:jc w:val="both"/>
        <w:rPr>
          <w:rFonts w:hint="default" w:ascii="Courier New" w:hAnsi="Courier New" w:cs="Courier New"/>
        </w:rPr>
      </w:pPr>
      <w:r>
        <w:rPr>
          <w:rFonts w:hint="default" w:ascii="Courier New" w:hAnsi="Courier New" w:cs="Courier New"/>
        </w:rPr>
        <w:t>Non-Functional Requirements:</w:t>
      </w:r>
    </w:p>
    <w:p w14:paraId="4624114B">
      <w:pPr>
        <w:spacing w:line="360" w:lineRule="auto"/>
        <w:jc w:val="both"/>
        <w:rPr>
          <w:rFonts w:hint="default" w:ascii="Courier New" w:hAnsi="Courier New" w:cs="Courier New"/>
        </w:rPr>
      </w:pPr>
      <w:r>
        <w:rPr>
          <w:rFonts w:hint="default" w:ascii="Courier New" w:hAnsi="Courier New" w:cs="Courier New"/>
        </w:rPr>
        <w:t>• Usability: Interface must be intuitive and accessible.</w:t>
      </w:r>
    </w:p>
    <w:p w14:paraId="5DA2C59E">
      <w:pPr>
        <w:spacing w:line="360" w:lineRule="auto"/>
        <w:jc w:val="both"/>
        <w:rPr>
          <w:rFonts w:hint="default" w:ascii="Courier New" w:hAnsi="Courier New" w:cs="Courier New"/>
        </w:rPr>
      </w:pPr>
      <w:r>
        <w:rPr>
          <w:rFonts w:hint="default" w:ascii="Courier New" w:hAnsi="Courier New" w:cs="Courier New"/>
        </w:rPr>
        <w:t>• Performance: Page load within 3–5 seconds under normal conditions.</w:t>
      </w:r>
    </w:p>
    <w:p w14:paraId="310D9E38">
      <w:pPr>
        <w:spacing w:line="360" w:lineRule="auto"/>
        <w:jc w:val="both"/>
        <w:rPr>
          <w:rFonts w:hint="default" w:ascii="Courier New" w:hAnsi="Courier New" w:cs="Courier New"/>
        </w:rPr>
      </w:pPr>
      <w:r>
        <w:rPr>
          <w:rFonts w:hint="default" w:ascii="Courier New" w:hAnsi="Courier New" w:cs="Courier New"/>
        </w:rPr>
        <w:t>• Security: Use of HTTPS, bcrypt encryption, and</w:t>
      </w:r>
      <w:r>
        <w:rPr>
          <w:rFonts w:hint="default" w:ascii="Courier New" w:hAnsi="Courier New" w:cs="Courier New"/>
          <w:lang w:val="en-PH"/>
        </w:rPr>
        <w:t xml:space="preserve"> auth.2.0</w:t>
      </w:r>
      <w:r>
        <w:rPr>
          <w:rFonts w:hint="default" w:ascii="Courier New" w:hAnsi="Courier New" w:cs="Courier New"/>
        </w:rPr>
        <w:t xml:space="preserve"> authentication tokens.</w:t>
      </w:r>
    </w:p>
    <w:p w14:paraId="51F7BE50">
      <w:pPr>
        <w:spacing w:line="360" w:lineRule="auto"/>
        <w:jc w:val="both"/>
        <w:rPr>
          <w:rFonts w:hint="default" w:ascii="Courier New" w:hAnsi="Courier New" w:cs="Courier New"/>
        </w:rPr>
      </w:pPr>
      <w:r>
        <w:rPr>
          <w:rFonts w:hint="default" w:ascii="Courier New" w:hAnsi="Courier New" w:cs="Courier New"/>
        </w:rPr>
        <w:t>• Scalability: Database designed to support up to 5,000 concurrent users.</w:t>
      </w:r>
    </w:p>
    <w:p w14:paraId="2DA6096B">
      <w:pPr>
        <w:spacing w:line="360" w:lineRule="auto"/>
        <w:jc w:val="both"/>
        <w:rPr>
          <w:rFonts w:hint="default" w:ascii="Courier New" w:hAnsi="Courier New" w:cs="Courier New"/>
        </w:rPr>
      </w:pPr>
      <w:r>
        <w:rPr>
          <w:rFonts w:hint="default" w:ascii="Courier New" w:hAnsi="Courier New" w:cs="Courier New"/>
        </w:rPr>
        <w:t>• Maintainability: Modular code structure for easy updates.</w:t>
      </w:r>
    </w:p>
    <w:p w14:paraId="1E8753A0">
      <w:pPr>
        <w:spacing w:line="360" w:lineRule="auto"/>
        <w:jc w:val="both"/>
        <w:rPr>
          <w:rFonts w:hint="default" w:ascii="Courier New" w:hAnsi="Courier New" w:cs="Courier New"/>
        </w:rPr>
      </w:pPr>
    </w:p>
    <w:p w14:paraId="30647946">
      <w:pPr>
        <w:pStyle w:val="3"/>
        <w:spacing w:line="360" w:lineRule="auto"/>
        <w:jc w:val="left"/>
        <w:rPr>
          <w:rFonts w:hint="default" w:ascii="Courier New" w:hAnsi="Courier New" w:cs="Courier New"/>
        </w:rPr>
      </w:pPr>
      <w:r>
        <w:rPr>
          <w:rFonts w:hint="default" w:ascii="Courier New" w:hAnsi="Courier New" w:cs="Courier New"/>
          <w:b/>
        </w:rPr>
        <w:t>Functionality</w:t>
      </w:r>
    </w:p>
    <w:p w14:paraId="7BD69067">
      <w:pPr>
        <w:spacing w:line="360" w:lineRule="auto"/>
        <w:jc w:val="both"/>
        <w:rPr>
          <w:rFonts w:hint="default" w:ascii="Courier New" w:hAnsi="Courier New" w:cs="Courier New"/>
        </w:rPr>
      </w:pPr>
      <w:r>
        <w:rPr>
          <w:rFonts w:hint="default" w:ascii="Courier New" w:hAnsi="Courier New" w:cs="Courier New"/>
        </w:rPr>
        <w:t>DormDash provides verified listings, interactive mapping, booking features, and direct landlord communication. It simplifies housing discovery for students</w:t>
      </w:r>
      <w:r>
        <w:rPr>
          <w:rFonts w:hint="default" w:ascii="Courier New" w:hAnsi="Courier New" w:cs="Courier New"/>
          <w:lang w:val="en-PH"/>
        </w:rPr>
        <w:t xml:space="preserve"> and renters</w:t>
      </w:r>
      <w:r>
        <w:rPr>
          <w:rFonts w:hint="default" w:ascii="Courier New" w:hAnsi="Courier New" w:cs="Courier New"/>
        </w:rPr>
        <w:t xml:space="preserve"> and promotes safer, transparent rental practices.</w:t>
      </w:r>
    </w:p>
    <w:p w14:paraId="651D021D">
      <w:pPr>
        <w:spacing w:line="360" w:lineRule="auto"/>
        <w:jc w:val="both"/>
        <w:rPr>
          <w:rFonts w:hint="default" w:ascii="Courier New" w:hAnsi="Courier New" w:cs="Courier New"/>
        </w:rPr>
      </w:pPr>
    </w:p>
    <w:p w14:paraId="18D66A54">
      <w:pPr>
        <w:pStyle w:val="3"/>
        <w:spacing w:line="360" w:lineRule="auto"/>
        <w:jc w:val="left"/>
        <w:rPr>
          <w:rFonts w:hint="default" w:ascii="Courier New" w:hAnsi="Courier New" w:cs="Courier New"/>
        </w:rPr>
      </w:pPr>
      <w:r>
        <w:rPr>
          <w:rFonts w:hint="default" w:ascii="Courier New" w:hAnsi="Courier New" w:cs="Courier New"/>
          <w:b/>
        </w:rPr>
        <w:t>Performance</w:t>
      </w:r>
    </w:p>
    <w:p w14:paraId="4620114C">
      <w:pPr>
        <w:spacing w:line="360" w:lineRule="auto"/>
        <w:jc w:val="both"/>
        <w:rPr>
          <w:rFonts w:hint="default" w:ascii="Courier New" w:hAnsi="Courier New" w:cs="Courier New"/>
        </w:rPr>
      </w:pPr>
      <w:r>
        <w:rPr>
          <w:rFonts w:hint="default" w:ascii="Courier New" w:hAnsi="Courier New" w:cs="Courier New"/>
        </w:rPr>
        <w:t>System pages will load within 3–5 seconds, and database queries (e.g., listing searches or booking updates) should execute in under 2 seconds. The platform supports up to 5,000 active users concurrently without performance degradation.</w:t>
      </w:r>
    </w:p>
    <w:p w14:paraId="22159D78">
      <w:pPr>
        <w:spacing w:line="360" w:lineRule="auto"/>
        <w:jc w:val="both"/>
        <w:rPr>
          <w:rFonts w:hint="default" w:ascii="Courier New" w:hAnsi="Courier New" w:cs="Courier New"/>
        </w:rPr>
      </w:pPr>
    </w:p>
    <w:p w14:paraId="596B7B0E">
      <w:pPr>
        <w:pStyle w:val="3"/>
        <w:spacing w:line="360" w:lineRule="auto"/>
        <w:jc w:val="left"/>
        <w:rPr>
          <w:rFonts w:hint="default" w:ascii="Courier New" w:hAnsi="Courier New" w:cs="Courier New"/>
        </w:rPr>
      </w:pPr>
      <w:r>
        <w:rPr>
          <w:rFonts w:hint="default" w:ascii="Courier New" w:hAnsi="Courier New" w:cs="Courier New"/>
          <w:b/>
        </w:rPr>
        <w:t>Scalability</w:t>
      </w:r>
    </w:p>
    <w:p w14:paraId="2DB456FE">
      <w:pPr>
        <w:spacing w:line="360" w:lineRule="auto"/>
        <w:jc w:val="both"/>
        <w:rPr>
          <w:rFonts w:hint="default" w:ascii="Courier New" w:hAnsi="Courier New" w:cs="Courier New"/>
        </w:rPr>
      </w:pPr>
      <w:r>
        <w:rPr>
          <w:rFonts w:hint="default" w:ascii="Courier New" w:hAnsi="Courier New" w:cs="Courier New"/>
        </w:rPr>
        <w:t>The platform is built using PHP, MySQL, HTML, CSS, and JavaScript, allowing horizontal scaling via cloud hosting solutions. Future versions may include support for Android and iOS applications.</w:t>
      </w:r>
    </w:p>
    <w:p w14:paraId="4138A36A">
      <w:pPr>
        <w:spacing w:line="360" w:lineRule="auto"/>
        <w:jc w:val="both"/>
        <w:rPr>
          <w:rFonts w:hint="default" w:ascii="Courier New" w:hAnsi="Courier New" w:cs="Courier New"/>
        </w:rPr>
      </w:pPr>
    </w:p>
    <w:p w14:paraId="088F33A7">
      <w:pPr>
        <w:pStyle w:val="3"/>
        <w:spacing w:line="360" w:lineRule="auto"/>
        <w:jc w:val="left"/>
        <w:rPr>
          <w:rFonts w:hint="default" w:ascii="Courier New" w:hAnsi="Courier New" w:cs="Courier New"/>
        </w:rPr>
      </w:pPr>
      <w:r>
        <w:rPr>
          <w:rFonts w:hint="default" w:ascii="Courier New" w:hAnsi="Courier New" w:cs="Courier New"/>
          <w:b/>
        </w:rPr>
        <w:t>Security</w:t>
      </w:r>
    </w:p>
    <w:p w14:paraId="3ADB8271">
      <w:pPr>
        <w:spacing w:line="360" w:lineRule="auto"/>
        <w:jc w:val="both"/>
        <w:rPr>
          <w:rFonts w:hint="default" w:ascii="Courier New" w:hAnsi="Courier New" w:cs="Courier New"/>
        </w:rPr>
      </w:pPr>
      <w:r>
        <w:rPr>
          <w:rFonts w:hint="default" w:ascii="Courier New" w:hAnsi="Courier New" w:cs="Courier New"/>
        </w:rPr>
        <w:t>All user data is protected using secure authentication methods, data encryption, and HTTPS/TLS communication protocols. The system complies with the Philippine Data Privacy Act of 2012, ensuring data confidentiality and responsible access.</w:t>
      </w:r>
    </w:p>
    <w:p w14:paraId="3492C3BE">
      <w:pPr>
        <w:spacing w:line="360" w:lineRule="auto"/>
        <w:jc w:val="both"/>
        <w:rPr>
          <w:rFonts w:hint="default" w:ascii="Courier New" w:hAnsi="Courier New" w:cs="Courier New"/>
        </w:rPr>
      </w:pPr>
    </w:p>
    <w:p w14:paraId="460ECEB3">
      <w:pPr>
        <w:pStyle w:val="3"/>
        <w:spacing w:line="360" w:lineRule="auto"/>
        <w:jc w:val="left"/>
        <w:rPr>
          <w:rFonts w:hint="default" w:ascii="Courier New" w:hAnsi="Courier New" w:cs="Courier New"/>
        </w:rPr>
      </w:pPr>
      <w:r>
        <w:rPr>
          <w:rFonts w:hint="default" w:ascii="Courier New" w:hAnsi="Courier New" w:cs="Courier New"/>
          <w:b/>
        </w:rPr>
        <w:t>Feasibility Study</w:t>
      </w:r>
    </w:p>
    <w:p w14:paraId="129A157D">
      <w:pPr>
        <w:spacing w:line="360" w:lineRule="auto"/>
        <w:jc w:val="both"/>
        <w:rPr>
          <w:rFonts w:hint="default" w:ascii="Courier New" w:hAnsi="Courier New" w:cs="Courier New"/>
        </w:rPr>
      </w:pPr>
      <w:r>
        <w:rPr>
          <w:rFonts w:hint="default" w:ascii="Courier New" w:hAnsi="Courier New" w:cs="Courier New"/>
        </w:rPr>
        <w:t>Operational Feasibility: Operationally feasible—students and landlords already use online tools for housing. DormDash centralizes these functions.</w:t>
      </w:r>
    </w:p>
    <w:p w14:paraId="17CB01E5">
      <w:pPr>
        <w:spacing w:line="360" w:lineRule="auto"/>
        <w:jc w:val="both"/>
        <w:rPr>
          <w:rFonts w:hint="default" w:ascii="Courier New" w:hAnsi="Courier New" w:cs="Courier New"/>
        </w:rPr>
      </w:pPr>
      <w:r>
        <w:rPr>
          <w:rFonts w:hint="default" w:ascii="Courier New" w:hAnsi="Courier New" w:cs="Courier New"/>
        </w:rPr>
        <w:t>Technical Feasibility: Technically feasible using HTML, CSS, JS, PHP, MySQL, and Google Maps API. All technologies are open-source and accessible.</w:t>
      </w:r>
    </w:p>
    <w:p w14:paraId="37ED8D08">
      <w:pPr>
        <w:spacing w:line="360" w:lineRule="auto"/>
        <w:jc w:val="both"/>
        <w:rPr>
          <w:rFonts w:hint="default" w:ascii="Courier New" w:hAnsi="Courier New" w:cs="Courier New"/>
        </w:rPr>
      </w:pPr>
      <w:r>
        <w:rPr>
          <w:rFonts w:hint="default" w:ascii="Courier New" w:hAnsi="Courier New" w:cs="Courier New"/>
        </w:rPr>
        <w:t>Economic Feasibility: Low-cost to develop and maintain; free-tier hosting and open-source tools minimize expenses.</w:t>
      </w:r>
    </w:p>
    <w:p w14:paraId="10980927">
      <w:pPr>
        <w:spacing w:line="360" w:lineRule="auto"/>
        <w:jc w:val="both"/>
        <w:rPr>
          <w:rFonts w:hint="default" w:ascii="Courier New" w:hAnsi="Courier New" w:cs="Courier New"/>
        </w:rPr>
      </w:pPr>
      <w:r>
        <w:rPr>
          <w:rFonts w:hint="default" w:ascii="Courier New" w:hAnsi="Courier New" w:cs="Courier New"/>
        </w:rPr>
        <w:t xml:space="preserve">Schedule Feasibility: Developed using the </w:t>
      </w:r>
      <w:r>
        <w:rPr>
          <w:rFonts w:hint="default" w:ascii="Courier New" w:hAnsi="Courier New" w:cs="Courier New"/>
          <w:lang w:val="en-PH"/>
        </w:rPr>
        <w:t>agile</w:t>
      </w:r>
      <w:r>
        <w:rPr>
          <w:rFonts w:hint="default" w:ascii="Courier New" w:hAnsi="Courier New" w:cs="Courier New"/>
        </w:rPr>
        <w:t xml:space="preserve"> model and expected to be completed within two academic semesters.</w:t>
      </w:r>
    </w:p>
    <w:p w14:paraId="7E1A2806">
      <w:pPr>
        <w:spacing w:line="360" w:lineRule="auto"/>
        <w:jc w:val="both"/>
        <w:rPr>
          <w:rFonts w:hint="default" w:ascii="Courier New" w:hAnsi="Courier New" w:cs="Courier New"/>
        </w:rPr>
      </w:pPr>
      <w:r>
        <w:rPr>
          <w:rFonts w:hint="default" w:ascii="Courier New" w:hAnsi="Courier New" w:cs="Courier New"/>
        </w:rPr>
        <w:t>Social Feasibility: Promotes equality, safety, and inclusion by giving all users access to verified listings regardless of background.</w:t>
      </w:r>
    </w:p>
    <w:p w14:paraId="484ACE42">
      <w:pPr>
        <w:spacing w:line="360" w:lineRule="auto"/>
        <w:jc w:val="both"/>
        <w:rPr>
          <w:rFonts w:hint="default" w:ascii="Courier New" w:hAnsi="Courier New" w:cs="Courier New"/>
        </w:rPr>
      </w:pPr>
    </w:p>
    <w:p w14:paraId="20E7761E">
      <w:pPr>
        <w:pStyle w:val="3"/>
        <w:spacing w:line="360" w:lineRule="auto"/>
        <w:jc w:val="left"/>
        <w:rPr>
          <w:rFonts w:hint="default" w:ascii="Courier New" w:hAnsi="Courier New" w:cs="Courier New"/>
        </w:rPr>
      </w:pPr>
      <w:r>
        <w:rPr>
          <w:rFonts w:hint="default" w:ascii="Courier New" w:hAnsi="Courier New" w:cs="Courier New"/>
          <w:b/>
        </w:rPr>
        <w:t>Survey Q&amp;A: Feasibility Study Survey</w:t>
      </w:r>
    </w:p>
    <w:p w14:paraId="3B6C0C82">
      <w:pPr>
        <w:spacing w:line="360" w:lineRule="auto"/>
        <w:jc w:val="both"/>
        <w:rPr>
          <w:rFonts w:hint="default" w:ascii="Courier New" w:hAnsi="Courier New" w:cs="Courier New"/>
        </w:rPr>
      </w:pPr>
      <w:r>
        <w:rPr>
          <w:rFonts w:hint="default" w:ascii="Courier New" w:hAnsi="Courier New" w:cs="Courier New"/>
        </w:rPr>
        <w:t xml:space="preserve">1. What is your </w:t>
      </w:r>
      <w:r>
        <w:rPr>
          <w:rFonts w:hint="default" w:ascii="Courier New" w:hAnsi="Courier New" w:cs="Courier New"/>
          <w:lang w:val="en-PH"/>
        </w:rPr>
        <w:t>age</w:t>
      </w:r>
      <w:r>
        <w:rPr>
          <w:rFonts w:hint="default" w:ascii="Courier New" w:hAnsi="Courier New" w:cs="Courier New"/>
        </w:rPr>
        <w:t>? (</w:t>
      </w:r>
      <w:r>
        <w:rPr>
          <w:rFonts w:hint="default" w:ascii="Courier New" w:hAnsi="Courier New" w:cs="Courier New"/>
          <w:lang w:val="en-PH"/>
        </w:rPr>
        <w:t>mm/dd.yyyy</w:t>
      </w:r>
      <w:r>
        <w:rPr>
          <w:rFonts w:hint="default" w:ascii="Courier New" w:hAnsi="Courier New" w:cs="Courier New"/>
        </w:rPr>
        <w:t>)</w:t>
      </w:r>
    </w:p>
    <w:p w14:paraId="5C8EAE6F">
      <w:pPr>
        <w:spacing w:line="360" w:lineRule="auto"/>
        <w:jc w:val="both"/>
        <w:rPr>
          <w:rFonts w:hint="default" w:ascii="Courier New" w:hAnsi="Courier New" w:cs="Courier New"/>
        </w:rPr>
      </w:pPr>
      <w:r>
        <w:rPr>
          <w:rFonts w:hint="default" w:ascii="Courier New" w:hAnsi="Courier New" w:cs="Courier New"/>
        </w:rPr>
        <w:t>2. What device do you primarily use to access the internet? (Laptop / Smartphone / Tablet / Desktop)</w:t>
      </w:r>
    </w:p>
    <w:p w14:paraId="6121EFCA">
      <w:pPr>
        <w:spacing w:line="360" w:lineRule="auto"/>
        <w:jc w:val="both"/>
        <w:rPr>
          <w:rFonts w:hint="default" w:ascii="Courier New" w:hAnsi="Courier New" w:cs="Courier New"/>
        </w:rPr>
      </w:pPr>
      <w:r>
        <w:rPr>
          <w:rFonts w:hint="default" w:ascii="Courier New" w:hAnsi="Courier New" w:cs="Courier New"/>
        </w:rPr>
        <w:t>3. How do you currently find boarding houses? (Facebook / Friends / Walk-in / Other)</w:t>
      </w:r>
    </w:p>
    <w:p w14:paraId="13F39F02">
      <w:pPr>
        <w:spacing w:line="360" w:lineRule="auto"/>
        <w:jc w:val="both"/>
        <w:rPr>
          <w:rFonts w:hint="default" w:ascii="Courier New" w:hAnsi="Courier New" w:cs="Courier New"/>
        </w:rPr>
      </w:pPr>
      <w:r>
        <w:rPr>
          <w:rFonts w:hint="default" w:ascii="Courier New" w:hAnsi="Courier New" w:cs="Courier New"/>
        </w:rPr>
        <w:t>4. Have you experienced difficulty finding verified listings? (Yes / No)</w:t>
      </w:r>
    </w:p>
    <w:p w14:paraId="5A3E5B31">
      <w:pPr>
        <w:spacing w:line="360" w:lineRule="auto"/>
        <w:jc w:val="both"/>
        <w:rPr>
          <w:rFonts w:hint="default" w:ascii="Courier New" w:hAnsi="Courier New" w:cs="Courier New"/>
        </w:rPr>
      </w:pPr>
      <w:r>
        <w:rPr>
          <w:rFonts w:hint="default" w:ascii="Courier New" w:hAnsi="Courier New" w:cs="Courier New"/>
        </w:rPr>
        <w:t>5. How often do you encounter misleading information? (Never / Sometimes / Often)</w:t>
      </w:r>
    </w:p>
    <w:p w14:paraId="4B444B47">
      <w:pPr>
        <w:spacing w:line="360" w:lineRule="auto"/>
        <w:jc w:val="both"/>
        <w:rPr>
          <w:rFonts w:hint="default" w:ascii="Courier New" w:hAnsi="Courier New" w:cs="Courier New"/>
        </w:rPr>
      </w:pPr>
      <w:r>
        <w:rPr>
          <w:rFonts w:hint="default" w:ascii="Courier New" w:hAnsi="Courier New" w:cs="Courier New"/>
        </w:rPr>
        <w:t>6. Which features would you find most useful? (Reminders, Maps, Booking, Reviews, Landlord Chat)</w:t>
      </w:r>
    </w:p>
    <w:p w14:paraId="714697C3">
      <w:pPr>
        <w:spacing w:line="360" w:lineRule="auto"/>
        <w:jc w:val="both"/>
        <w:rPr>
          <w:rFonts w:hint="default" w:ascii="Courier New" w:hAnsi="Courier New" w:cs="Courier New"/>
        </w:rPr>
      </w:pPr>
      <w:r>
        <w:rPr>
          <w:rFonts w:hint="default" w:ascii="Courier New" w:hAnsi="Courier New" w:cs="Courier New"/>
        </w:rPr>
        <w:t>7. How likely are you to use a verified boarding house app? (1–5 scale)</w:t>
      </w:r>
    </w:p>
    <w:p w14:paraId="1AB4C5D2">
      <w:pPr>
        <w:spacing w:line="360" w:lineRule="auto"/>
        <w:jc w:val="both"/>
        <w:rPr>
          <w:rFonts w:hint="default" w:ascii="Courier New" w:hAnsi="Courier New" w:cs="Courier New"/>
        </w:rPr>
      </w:pPr>
      <w:r>
        <w:rPr>
          <w:rFonts w:hint="default" w:ascii="Courier New" w:hAnsi="Courier New" w:cs="Courier New"/>
        </w:rPr>
        <w:t>8. What notification type do you prefer? (Email / SMS / In-App)</w:t>
      </w:r>
    </w:p>
    <w:p w14:paraId="3C9F6332">
      <w:pPr>
        <w:spacing w:line="360" w:lineRule="auto"/>
        <w:jc w:val="both"/>
        <w:rPr>
          <w:rFonts w:hint="default" w:ascii="Courier New" w:hAnsi="Courier New" w:cs="Courier New"/>
        </w:rPr>
      </w:pPr>
      <w:r>
        <w:rPr>
          <w:rFonts w:hint="default" w:ascii="Courier New" w:hAnsi="Courier New" w:cs="Courier New"/>
        </w:rPr>
        <w:t>9. Would you test the prototype? (Yes / No)</w:t>
      </w:r>
    </w:p>
    <w:p w14:paraId="1F1A53D5">
      <w:pPr>
        <w:spacing w:line="360" w:lineRule="auto"/>
        <w:jc w:val="both"/>
        <w:rPr>
          <w:rFonts w:hint="default" w:ascii="Courier New" w:hAnsi="Courier New" w:cs="Courier New"/>
        </w:rPr>
      </w:pPr>
      <w:r>
        <w:rPr>
          <w:rFonts w:hint="default" w:ascii="Courier New" w:hAnsi="Courier New" w:cs="Courier New"/>
        </w:rPr>
        <w:t>10. Suggestions or additional comments:</w:t>
      </w:r>
    </w:p>
    <w:p w14:paraId="7DB4527D">
      <w:pPr>
        <w:spacing w:line="360" w:lineRule="auto"/>
        <w:jc w:val="both"/>
        <w:rPr>
          <w:rFonts w:hint="default" w:ascii="Courier New" w:hAnsi="Courier New" w:cs="Courier New"/>
        </w:rPr>
      </w:pPr>
    </w:p>
    <w:p w14:paraId="429C4F8F">
      <w:pPr>
        <w:pStyle w:val="2"/>
        <w:spacing w:line="360" w:lineRule="auto"/>
        <w:jc w:val="left"/>
        <w:rPr>
          <w:rFonts w:hint="default" w:ascii="Courier New" w:hAnsi="Courier New" w:cs="Courier New"/>
          <w:b/>
        </w:rPr>
      </w:pPr>
      <w:r>
        <w:rPr>
          <w:rFonts w:hint="default" w:ascii="Courier New" w:hAnsi="Courier New" w:cs="Courier New"/>
          <w:b/>
        </w:rPr>
        <w:t>PHASE 2: PLANNING AND SYSTEM DESIGN</w:t>
      </w:r>
    </w:p>
    <w:p w14:paraId="4966EB59">
      <w:pPr>
        <w:rPr>
          <w:rFonts w:hint="default"/>
        </w:rPr>
      </w:pPr>
    </w:p>
    <w:p w14:paraId="6B93E5E7">
      <w:pPr>
        <w:pStyle w:val="3"/>
        <w:spacing w:line="360" w:lineRule="auto"/>
        <w:jc w:val="left"/>
        <w:rPr>
          <w:rFonts w:hint="default" w:ascii="Courier New" w:hAnsi="Courier New" w:cs="Courier New"/>
        </w:rPr>
      </w:pPr>
      <w:r>
        <w:rPr>
          <w:rFonts w:hint="default" w:ascii="Courier New" w:hAnsi="Courier New" w:cs="Courier New"/>
          <w:b/>
        </w:rPr>
        <w:t>Project Roadmap</w:t>
      </w:r>
    </w:p>
    <w:p w14:paraId="53565D47">
      <w:pPr>
        <w:spacing w:line="360" w:lineRule="auto"/>
        <w:jc w:val="left"/>
        <w:rPr>
          <w:rFonts w:hint="default" w:ascii="Courier New" w:hAnsi="Courier New" w:cs="Courier New"/>
          <w:lang w:val="en-PH"/>
        </w:rPr>
      </w:pPr>
      <w:r>
        <w:rPr>
          <w:rFonts w:hint="default" w:ascii="Courier New" w:hAnsi="Courier New" w:cs="Courier New"/>
        </w:rPr>
        <w:t xml:space="preserve">The DormDash development follows the </w:t>
      </w:r>
      <w:r>
        <w:rPr>
          <w:rFonts w:hint="default" w:ascii="Courier New" w:hAnsi="Courier New" w:cs="Courier New"/>
          <w:lang w:val="en-PH"/>
        </w:rPr>
        <w:t>agile</w:t>
      </w:r>
      <w:r>
        <w:rPr>
          <w:rFonts w:hint="default" w:ascii="Courier New" w:hAnsi="Courier New" w:cs="Courier New"/>
        </w:rPr>
        <w:t xml:space="preserve"> Model, structured as follows:</w:t>
      </w:r>
      <w:r>
        <w:rPr>
          <w:rFonts w:hint="default" w:ascii="Courier New" w:hAnsi="Courier New" w:cs="Courier New"/>
        </w:rPr>
        <w:br w:type="textWrapping"/>
      </w:r>
    </w:p>
    <w:tbl>
      <w:tblPr>
        <w:tblStyle w:val="12"/>
        <w:tblW w:w="10914" w:type="dxa"/>
        <w:tblInd w:w="-107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97"/>
        <w:gridCol w:w="3167"/>
        <w:gridCol w:w="5050"/>
      </w:tblGrid>
      <w:tr w14:paraId="3C74F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17" w:hRule="exact"/>
        </w:trPr>
        <w:tc>
          <w:tcPr>
            <w:tcW w:w="269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C9515AD">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47A2FFC1">
            <w:pPr>
              <w:keepNext w:val="0"/>
              <w:keepLines w:val="0"/>
              <w:widowControl/>
              <w:suppressLineNumbers w:val="0"/>
              <w:spacing w:before="9" w:beforeLines="0" w:beforeAutospacing="0" w:afterLines="0" w:afterAutospacing="0" w:line="280" w:lineRule="exact"/>
              <w:ind w:left="0" w:right="0"/>
              <w:jc w:val="left"/>
              <w:rPr>
                <w:rFonts w:hint="default" w:ascii="Courier New" w:hAnsi="Courier New" w:cs="Courier New"/>
                <w:kern w:val="2"/>
                <w:sz w:val="28"/>
                <w:szCs w:val="24"/>
              </w:rPr>
            </w:pPr>
          </w:p>
          <w:p w14:paraId="223F16EC">
            <w:pPr>
              <w:keepNext w:val="0"/>
              <w:keepLines w:val="0"/>
              <w:widowControl/>
              <w:suppressLineNumbers w:val="0"/>
              <w:spacing w:before="0" w:beforeLines="0" w:beforeAutospacing="0" w:afterLines="0" w:afterAutospacing="0"/>
              <w:ind w:left="875" w:right="875"/>
              <w:jc w:val="center"/>
              <w:rPr>
                <w:rFonts w:hint="default" w:ascii="Courier New" w:hAnsi="Courier New" w:cs="Courier New"/>
                <w:kern w:val="2"/>
                <w:sz w:val="24"/>
                <w:szCs w:val="24"/>
              </w:rPr>
            </w:pPr>
            <w:r>
              <w:rPr>
                <w:rFonts w:hint="default" w:ascii="Courier New" w:hAnsi="Courier New" w:eastAsia="Times New Roman" w:cs="Courier New"/>
                <w:b/>
                <w:kern w:val="2"/>
                <w:sz w:val="24"/>
                <w:szCs w:val="24"/>
              </w:rPr>
              <w:t>Phase</w:t>
            </w:r>
          </w:p>
        </w:tc>
        <w:tc>
          <w:tcPr>
            <w:tcW w:w="316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DF88F7F">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23E487C7">
            <w:pPr>
              <w:keepNext w:val="0"/>
              <w:keepLines w:val="0"/>
              <w:widowControl/>
              <w:suppressLineNumbers w:val="0"/>
              <w:spacing w:before="9" w:beforeLines="0" w:beforeAutospacing="0" w:afterLines="0" w:afterAutospacing="0" w:line="280" w:lineRule="exact"/>
              <w:ind w:left="0" w:right="0"/>
              <w:jc w:val="left"/>
              <w:rPr>
                <w:rFonts w:hint="default" w:ascii="Courier New" w:hAnsi="Courier New" w:cs="Courier New"/>
                <w:kern w:val="2"/>
                <w:sz w:val="28"/>
                <w:szCs w:val="24"/>
              </w:rPr>
            </w:pPr>
          </w:p>
          <w:p w14:paraId="7712C55D">
            <w:pPr>
              <w:keepNext w:val="0"/>
              <w:keepLines w:val="0"/>
              <w:widowControl/>
              <w:suppressLineNumbers w:val="0"/>
              <w:spacing w:before="0" w:beforeLines="0" w:beforeAutospacing="0" w:afterLines="0" w:afterAutospacing="0"/>
              <w:ind w:left="129" w:right="0"/>
              <w:jc w:val="left"/>
              <w:rPr>
                <w:rFonts w:hint="default" w:ascii="Courier New" w:hAnsi="Courier New" w:cs="Courier New"/>
                <w:kern w:val="2"/>
                <w:sz w:val="24"/>
                <w:szCs w:val="24"/>
              </w:rPr>
            </w:pPr>
            <w:r>
              <w:rPr>
                <w:rFonts w:hint="default" w:ascii="Courier New" w:hAnsi="Courier New" w:eastAsia="Times New Roman" w:cs="Courier New"/>
                <w:b/>
                <w:kern w:val="2"/>
                <w:sz w:val="24"/>
                <w:szCs w:val="24"/>
              </w:rPr>
              <w:t>Tim</w:t>
            </w:r>
            <w:r>
              <w:rPr>
                <w:rFonts w:hint="default" w:ascii="Courier New" w:hAnsi="Courier New" w:eastAsia="Times New Roman" w:cs="Courier New"/>
                <w:b/>
                <w:spacing w:val="1"/>
                <w:kern w:val="2"/>
                <w:sz w:val="24"/>
                <w:szCs w:val="24"/>
              </w:rPr>
              <w:t>e</w:t>
            </w:r>
            <w:r>
              <w:rPr>
                <w:rFonts w:hint="default" w:ascii="Courier New" w:hAnsi="Courier New" w:eastAsia="Times New Roman" w:cs="Courier New"/>
                <w:b/>
                <w:kern w:val="2"/>
                <w:sz w:val="24"/>
                <w:szCs w:val="24"/>
              </w:rPr>
              <w:t xml:space="preserve">line </w:t>
            </w:r>
            <w:r>
              <w:rPr>
                <w:rFonts w:hint="default" w:ascii="Courier New" w:hAnsi="Courier New" w:eastAsia="Times New Roman" w:cs="Courier New"/>
                <w:b/>
                <w:spacing w:val="-1"/>
                <w:kern w:val="2"/>
                <w:sz w:val="24"/>
                <w:szCs w:val="24"/>
              </w:rPr>
              <w:t>(</w:t>
            </w:r>
            <w:r>
              <w:rPr>
                <w:rFonts w:hint="default" w:ascii="Courier New" w:hAnsi="Courier New" w:eastAsia="Times New Roman" w:cs="Courier New"/>
                <w:b/>
                <w:kern w:val="2"/>
                <w:sz w:val="24"/>
                <w:szCs w:val="24"/>
              </w:rPr>
              <w:t>Month &amp;</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Week)</w:t>
            </w:r>
          </w:p>
        </w:tc>
        <w:tc>
          <w:tcPr>
            <w:tcW w:w="505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99B8F97">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2D997D3B">
            <w:pPr>
              <w:keepNext w:val="0"/>
              <w:keepLines w:val="0"/>
              <w:widowControl/>
              <w:suppressLineNumbers w:val="0"/>
              <w:spacing w:before="9" w:beforeLines="0" w:beforeAutospacing="0" w:afterLines="0" w:afterAutospacing="0" w:line="280" w:lineRule="exact"/>
              <w:ind w:left="0" w:right="0"/>
              <w:jc w:val="left"/>
              <w:rPr>
                <w:rFonts w:hint="default" w:ascii="Courier New" w:hAnsi="Courier New" w:cs="Courier New"/>
                <w:kern w:val="2"/>
                <w:sz w:val="28"/>
                <w:szCs w:val="24"/>
              </w:rPr>
            </w:pPr>
          </w:p>
          <w:p w14:paraId="29BA782B">
            <w:pPr>
              <w:keepNext w:val="0"/>
              <w:keepLines w:val="0"/>
              <w:widowControl/>
              <w:suppressLineNumbers w:val="0"/>
              <w:spacing w:before="0" w:beforeLines="0" w:beforeAutospacing="0" w:afterLines="0" w:afterAutospacing="0"/>
              <w:ind w:left="1310" w:right="0"/>
              <w:jc w:val="left"/>
              <w:rPr>
                <w:rFonts w:hint="default" w:ascii="Courier New" w:hAnsi="Courier New" w:cs="Courier New"/>
                <w:kern w:val="2"/>
                <w:sz w:val="24"/>
                <w:szCs w:val="24"/>
              </w:rPr>
            </w:pPr>
            <w:r>
              <w:rPr>
                <w:rFonts w:hint="default" w:ascii="Courier New" w:hAnsi="Courier New" w:eastAsia="Times New Roman" w:cs="Courier New"/>
                <w:b/>
                <w:kern w:val="2"/>
                <w:sz w:val="24"/>
                <w:szCs w:val="24"/>
              </w:rPr>
              <w:t>Objectives</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Key Ac</w:t>
            </w:r>
            <w:r>
              <w:rPr>
                <w:rFonts w:hint="default" w:ascii="Courier New" w:hAnsi="Courier New" w:eastAsia="Times New Roman" w:cs="Courier New"/>
                <w:b/>
                <w:spacing w:val="1"/>
                <w:kern w:val="2"/>
                <w:sz w:val="24"/>
                <w:szCs w:val="24"/>
              </w:rPr>
              <w:t>t</w:t>
            </w:r>
            <w:r>
              <w:rPr>
                <w:rFonts w:hint="default" w:ascii="Courier New" w:hAnsi="Courier New" w:eastAsia="Times New Roman" w:cs="Courier New"/>
                <w:b/>
                <w:kern w:val="2"/>
                <w:sz w:val="24"/>
                <w:szCs w:val="24"/>
              </w:rPr>
              <w:t>i</w:t>
            </w:r>
            <w:r>
              <w:rPr>
                <w:rFonts w:hint="default" w:ascii="Courier New" w:hAnsi="Courier New" w:eastAsia="Times New Roman" w:cs="Courier New"/>
                <w:b/>
                <w:spacing w:val="-1"/>
                <w:kern w:val="2"/>
                <w:sz w:val="24"/>
                <w:szCs w:val="24"/>
              </w:rPr>
              <w:t>v</w:t>
            </w:r>
            <w:r>
              <w:rPr>
                <w:rFonts w:hint="default" w:ascii="Courier New" w:hAnsi="Courier New" w:eastAsia="Times New Roman" w:cs="Courier New"/>
                <w:b/>
                <w:kern w:val="2"/>
                <w:sz w:val="24"/>
                <w:szCs w:val="24"/>
              </w:rPr>
              <w:t>ities</w:t>
            </w:r>
          </w:p>
        </w:tc>
      </w:tr>
      <w:tr w14:paraId="470DA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89" w:hRule="exact"/>
        </w:trPr>
        <w:tc>
          <w:tcPr>
            <w:tcW w:w="269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CCFF0B8">
            <w:pPr>
              <w:keepNext w:val="0"/>
              <w:keepLines w:val="0"/>
              <w:widowControl/>
              <w:suppressLineNumbers w:val="0"/>
              <w:spacing w:before="4" w:beforeLines="0" w:beforeAutospacing="0" w:afterLines="0" w:afterAutospacing="0" w:line="130" w:lineRule="exact"/>
              <w:ind w:left="0" w:right="0"/>
              <w:jc w:val="left"/>
              <w:rPr>
                <w:rFonts w:hint="default" w:ascii="Courier New" w:hAnsi="Courier New" w:cs="Courier New"/>
                <w:kern w:val="2"/>
                <w:sz w:val="13"/>
                <w:szCs w:val="24"/>
              </w:rPr>
            </w:pPr>
          </w:p>
          <w:p w14:paraId="471A7A42">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0B31F441">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42311BB6">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49200A4A">
            <w:pPr>
              <w:keepNext w:val="0"/>
              <w:keepLines w:val="0"/>
              <w:widowControl/>
              <w:suppressLineNumbers w:val="0"/>
              <w:spacing w:before="0" w:beforeLines="0" w:beforeAutospacing="0" w:afterLines="0" w:afterAutospacing="0"/>
              <w:ind w:left="513" w:right="471" w:firstLine="170"/>
              <w:jc w:val="left"/>
              <w:rPr>
                <w:rFonts w:hint="default" w:ascii="Courier New" w:hAnsi="Courier New" w:cs="Courier New"/>
                <w:kern w:val="2"/>
                <w:sz w:val="24"/>
                <w:szCs w:val="24"/>
              </w:rPr>
            </w:pPr>
            <w:r>
              <w:rPr>
                <w:rFonts w:hint="default" w:ascii="Courier New" w:hAnsi="Courier New" w:eastAsia="Times New Roman" w:cs="Courier New"/>
                <w:b/>
                <w:kern w:val="2"/>
                <w:sz w:val="24"/>
                <w:szCs w:val="24"/>
              </w:rPr>
              <w:t>PHASE</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1: INITI</w:t>
            </w:r>
            <w:r>
              <w:rPr>
                <w:rFonts w:hint="default" w:ascii="Courier New" w:hAnsi="Courier New" w:eastAsia="Times New Roman" w:cs="Courier New"/>
                <w:b/>
                <w:spacing w:val="-1"/>
                <w:kern w:val="2"/>
                <w:sz w:val="24"/>
                <w:szCs w:val="24"/>
              </w:rPr>
              <w:t>A</w:t>
            </w:r>
            <w:r>
              <w:rPr>
                <w:rFonts w:hint="default" w:ascii="Courier New" w:hAnsi="Courier New" w:eastAsia="Times New Roman" w:cs="Courier New"/>
                <w:b/>
                <w:kern w:val="2"/>
                <w:sz w:val="24"/>
                <w:szCs w:val="24"/>
              </w:rPr>
              <w:t>TI</w:t>
            </w:r>
            <w:r>
              <w:rPr>
                <w:rFonts w:hint="default" w:ascii="Courier New" w:hAnsi="Courier New" w:eastAsia="Times New Roman" w:cs="Courier New"/>
                <w:b/>
                <w:spacing w:val="1"/>
                <w:kern w:val="2"/>
                <w:sz w:val="24"/>
                <w:szCs w:val="24"/>
              </w:rPr>
              <w:t>O</w:t>
            </w:r>
            <w:r>
              <w:rPr>
                <w:rFonts w:hint="default" w:ascii="Courier New" w:hAnsi="Courier New" w:eastAsia="Times New Roman" w:cs="Courier New"/>
                <w:b/>
                <w:kern w:val="2"/>
                <w:sz w:val="24"/>
                <w:szCs w:val="24"/>
              </w:rPr>
              <w:t>N</w:t>
            </w:r>
          </w:p>
        </w:tc>
        <w:tc>
          <w:tcPr>
            <w:tcW w:w="316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27F6FA1">
            <w:pPr>
              <w:keepNext w:val="0"/>
              <w:keepLines w:val="0"/>
              <w:widowControl/>
              <w:suppressLineNumbers w:val="0"/>
              <w:spacing w:before="4" w:beforeLines="0" w:beforeAutospacing="0" w:afterLines="0" w:afterAutospacing="0" w:line="130" w:lineRule="exact"/>
              <w:ind w:left="0" w:right="0"/>
              <w:jc w:val="left"/>
              <w:rPr>
                <w:rFonts w:hint="default" w:ascii="Courier New" w:hAnsi="Courier New" w:cs="Courier New"/>
                <w:kern w:val="2"/>
                <w:sz w:val="13"/>
                <w:szCs w:val="24"/>
              </w:rPr>
            </w:pPr>
          </w:p>
          <w:p w14:paraId="1F094C2E">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13762668">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5AD80090">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71676F19">
            <w:pPr>
              <w:keepNext w:val="0"/>
              <w:keepLines w:val="0"/>
              <w:widowControl/>
              <w:suppressLineNumbers w:val="0"/>
              <w:spacing w:before="0" w:beforeLines="0" w:beforeAutospacing="0" w:afterLines="0" w:afterAutospacing="0"/>
              <w:ind w:left="979" w:right="523" w:hanging="412"/>
              <w:jc w:val="center"/>
              <w:rPr>
                <w:rFonts w:hint="default" w:ascii="Courier New" w:hAnsi="Courier New" w:cs="Courier New"/>
                <w:kern w:val="2"/>
                <w:sz w:val="24"/>
                <w:szCs w:val="24"/>
              </w:rPr>
            </w:pPr>
            <w:r>
              <w:rPr>
                <w:rFonts w:hint="default" w:ascii="Courier New" w:hAnsi="Courier New" w:eastAsia="Times New Roman" w:cs="Courier New"/>
                <w:b/>
                <w:kern w:val="2"/>
                <w:sz w:val="24"/>
                <w:szCs w:val="24"/>
              </w:rPr>
              <w:t>Oc</w:t>
            </w:r>
            <w:r>
              <w:rPr>
                <w:rFonts w:hint="default" w:ascii="Courier New" w:hAnsi="Courier New" w:eastAsia="Times New Roman" w:cs="Courier New"/>
                <w:b/>
                <w:spacing w:val="1"/>
                <w:kern w:val="2"/>
                <w:sz w:val="24"/>
                <w:szCs w:val="24"/>
              </w:rPr>
              <w:t>t</w:t>
            </w:r>
            <w:r>
              <w:rPr>
                <w:rFonts w:hint="default" w:ascii="Courier New" w:hAnsi="Courier New" w:eastAsia="Times New Roman" w:cs="Courier New"/>
                <w:b/>
                <w:kern w:val="2"/>
                <w:sz w:val="24"/>
                <w:szCs w:val="24"/>
              </w:rPr>
              <w:t>ober –</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Week</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1 to W</w:t>
            </w:r>
            <w:r>
              <w:rPr>
                <w:rFonts w:hint="default" w:ascii="Courier New" w:hAnsi="Courier New" w:eastAsia="Times New Roman" w:cs="Courier New"/>
                <w:b/>
                <w:spacing w:val="1"/>
                <w:kern w:val="2"/>
                <w:sz w:val="24"/>
                <w:szCs w:val="24"/>
              </w:rPr>
              <w:t>e</w:t>
            </w:r>
            <w:r>
              <w:rPr>
                <w:rFonts w:hint="default" w:ascii="Courier New" w:hAnsi="Courier New" w:eastAsia="Times New Roman" w:cs="Courier New"/>
                <w:b/>
                <w:spacing w:val="-1"/>
                <w:kern w:val="2"/>
                <w:sz w:val="24"/>
                <w:szCs w:val="24"/>
              </w:rPr>
              <w:t>e</w:t>
            </w:r>
            <w:r>
              <w:rPr>
                <w:rFonts w:hint="default" w:ascii="Courier New" w:hAnsi="Courier New" w:eastAsia="Times New Roman" w:cs="Courier New"/>
                <w:b/>
                <w:kern w:val="2"/>
                <w:sz w:val="24"/>
                <w:szCs w:val="24"/>
              </w:rPr>
              <w:t>k</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2</w:t>
            </w:r>
          </w:p>
        </w:tc>
        <w:tc>
          <w:tcPr>
            <w:tcW w:w="505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8B46EFA">
            <w:pPr>
              <w:keepNext w:val="0"/>
              <w:keepLines w:val="0"/>
              <w:widowControl/>
              <w:suppressLineNumbers w:val="0"/>
              <w:spacing w:before="2" w:beforeLines="0" w:beforeAutospacing="0" w:afterLines="0" w:afterAutospacing="0" w:line="180" w:lineRule="exact"/>
              <w:ind w:left="0" w:right="0"/>
              <w:jc w:val="left"/>
              <w:rPr>
                <w:rFonts w:hint="default" w:ascii="Courier New" w:hAnsi="Courier New" w:cs="Courier New"/>
                <w:kern w:val="2"/>
                <w:sz w:val="18"/>
                <w:szCs w:val="24"/>
              </w:rPr>
            </w:pPr>
          </w:p>
          <w:p w14:paraId="3FBCC854">
            <w:pPr>
              <w:keepNext w:val="0"/>
              <w:keepLines w:val="0"/>
              <w:widowControl/>
              <w:suppressLineNumbers w:val="0"/>
              <w:spacing w:before="0" w:beforeLines="0" w:beforeAutospacing="0" w:afterLines="0" w:afterAutospacing="0"/>
              <w:ind w:left="37" w:right="0"/>
              <w:jc w:val="left"/>
              <w:rPr>
                <w:rFonts w:hint="default" w:ascii="Courier New" w:hAnsi="Courier New" w:eastAsia="SimSun" w:cs="Courier New"/>
                <w:kern w:val="2"/>
                <w:sz w:val="24"/>
                <w:szCs w:val="24"/>
              </w:rPr>
            </w:pPr>
            <w:r>
              <w:rPr>
                <w:rFonts w:hint="default" w:ascii="Courier New" w:hAnsi="Courier New" w:eastAsia="SimSun" w:cs="Courier New"/>
                <w:kern w:val="2"/>
                <w:sz w:val="24"/>
                <w:szCs w:val="24"/>
              </w:rPr>
              <w:t xml:space="preserve">• </w:t>
            </w:r>
            <w:r>
              <w:rPr>
                <w:rFonts w:hint="default" w:ascii="Courier New" w:hAnsi="Courier New" w:eastAsia="SimSun" w:cs="Courier New"/>
                <w:b/>
                <w:bCs/>
                <w:kern w:val="2"/>
                <w:sz w:val="24"/>
                <w:szCs w:val="24"/>
              </w:rPr>
              <w:t>Establish</w:t>
            </w:r>
            <w:r>
              <w:rPr>
                <w:rFonts w:hint="default" w:ascii="Courier New" w:hAnsi="Courier New" w:eastAsia="SimSun" w:cs="Courier New"/>
                <w:kern w:val="2"/>
                <w:sz w:val="24"/>
                <w:szCs w:val="24"/>
              </w:rPr>
              <w:t xml:space="preserve"> the core project goal and problem statement. </w:t>
            </w:r>
          </w:p>
          <w:p w14:paraId="096E8301">
            <w:pPr>
              <w:keepNext w:val="0"/>
              <w:keepLines w:val="0"/>
              <w:widowControl/>
              <w:suppressLineNumbers w:val="0"/>
              <w:spacing w:before="0" w:beforeLines="0" w:beforeAutospacing="0" w:afterLines="0" w:afterAutospacing="0"/>
              <w:ind w:left="37" w:right="0"/>
              <w:jc w:val="left"/>
              <w:rPr>
                <w:rFonts w:hint="default" w:ascii="Courier New" w:hAnsi="Courier New" w:eastAsia="SimSun" w:cs="Courier New"/>
                <w:kern w:val="2"/>
                <w:sz w:val="24"/>
                <w:szCs w:val="24"/>
              </w:rPr>
            </w:pPr>
            <w:r>
              <w:rPr>
                <w:rFonts w:hint="default" w:ascii="Courier New" w:hAnsi="Courier New" w:eastAsia="SimSun" w:cs="Courier New"/>
                <w:kern w:val="2"/>
                <w:sz w:val="24"/>
                <w:szCs w:val="24"/>
              </w:rPr>
              <w:t xml:space="preserve">• </w:t>
            </w:r>
            <w:r>
              <w:rPr>
                <w:rFonts w:hint="default" w:ascii="Courier New" w:hAnsi="Courier New" w:eastAsia="SimSun" w:cs="Courier New"/>
                <w:b/>
                <w:bCs/>
                <w:kern w:val="2"/>
                <w:sz w:val="24"/>
                <w:szCs w:val="24"/>
              </w:rPr>
              <w:t>Delineate</w:t>
            </w:r>
            <w:r>
              <w:rPr>
                <w:rFonts w:hint="default" w:ascii="Courier New" w:hAnsi="Courier New" w:eastAsia="SimSun" w:cs="Courier New"/>
                <w:kern w:val="2"/>
                <w:sz w:val="24"/>
                <w:szCs w:val="24"/>
              </w:rPr>
              <w:t xml:space="preserve"> the definitive project scope and boundaries. </w:t>
            </w:r>
          </w:p>
          <w:p w14:paraId="33B9EA58">
            <w:pPr>
              <w:keepNext w:val="0"/>
              <w:keepLines w:val="0"/>
              <w:widowControl/>
              <w:suppressLineNumbers w:val="0"/>
              <w:spacing w:before="0" w:beforeLines="0" w:beforeAutospacing="0" w:afterLines="0" w:afterAutospacing="0"/>
              <w:ind w:left="37" w:right="0"/>
              <w:jc w:val="left"/>
              <w:rPr>
                <w:rFonts w:hint="default" w:ascii="Courier New" w:hAnsi="Courier New" w:eastAsia="SimSun" w:cs="Courier New"/>
                <w:kern w:val="2"/>
                <w:sz w:val="24"/>
                <w:szCs w:val="24"/>
              </w:rPr>
            </w:pPr>
            <w:r>
              <w:rPr>
                <w:rFonts w:hint="default" w:ascii="Courier New" w:hAnsi="Courier New" w:eastAsia="SimSun" w:cs="Courier New"/>
                <w:kern w:val="2"/>
                <w:sz w:val="24"/>
                <w:szCs w:val="24"/>
              </w:rPr>
              <w:t xml:space="preserve">• </w:t>
            </w:r>
            <w:r>
              <w:rPr>
                <w:rFonts w:hint="default" w:ascii="Courier New" w:hAnsi="Courier New" w:eastAsia="SimSun" w:cs="Courier New"/>
                <w:b/>
                <w:bCs/>
                <w:kern w:val="2"/>
                <w:sz w:val="24"/>
                <w:szCs w:val="24"/>
              </w:rPr>
              <w:t>Compile</w:t>
            </w:r>
            <w:r>
              <w:rPr>
                <w:rFonts w:hint="default" w:ascii="Courier New" w:hAnsi="Courier New" w:eastAsia="SimSun" w:cs="Courier New"/>
                <w:kern w:val="2"/>
                <w:sz w:val="24"/>
                <w:szCs w:val="24"/>
              </w:rPr>
              <w:t xml:space="preserve"> detailed business and technical requirements.</w:t>
            </w:r>
          </w:p>
          <w:p w14:paraId="2141DD9A">
            <w:pPr>
              <w:keepNext w:val="0"/>
              <w:keepLines w:val="0"/>
              <w:widowControl/>
              <w:suppressLineNumbers w:val="0"/>
              <w:spacing w:before="0" w:beforeLines="0" w:beforeAutospacing="0" w:afterLines="0" w:afterAutospacing="0"/>
              <w:ind w:left="37" w:right="0"/>
              <w:jc w:val="left"/>
              <w:rPr>
                <w:rFonts w:hint="default" w:ascii="Courier New" w:hAnsi="Courier New" w:cs="Courier New"/>
                <w:kern w:val="2"/>
                <w:sz w:val="24"/>
                <w:szCs w:val="24"/>
              </w:rPr>
            </w:pPr>
            <w:r>
              <w:rPr>
                <w:rFonts w:hint="default" w:ascii="Courier New" w:hAnsi="Courier New" w:eastAsia="SimSun" w:cs="Courier New"/>
                <w:kern w:val="2"/>
                <w:sz w:val="24"/>
                <w:szCs w:val="24"/>
              </w:rPr>
              <w:t xml:space="preserve"> • </w:t>
            </w:r>
            <w:r>
              <w:rPr>
                <w:rFonts w:hint="default" w:ascii="Courier New" w:hAnsi="Courier New" w:eastAsia="SimSun" w:cs="Courier New"/>
                <w:b/>
                <w:bCs/>
                <w:kern w:val="2"/>
                <w:sz w:val="24"/>
                <w:szCs w:val="24"/>
              </w:rPr>
              <w:t>Execute</w:t>
            </w:r>
            <w:r>
              <w:rPr>
                <w:rFonts w:hint="default" w:ascii="Courier New" w:hAnsi="Courier New" w:eastAsia="SimSun" w:cs="Courier New"/>
                <w:kern w:val="2"/>
                <w:sz w:val="24"/>
                <w:szCs w:val="24"/>
              </w:rPr>
              <w:t xml:space="preserve"> a foundational risk and feasibility assessment.</w:t>
            </w:r>
          </w:p>
        </w:tc>
      </w:tr>
      <w:tr w14:paraId="26AC3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98" w:hRule="exact"/>
        </w:trPr>
        <w:tc>
          <w:tcPr>
            <w:tcW w:w="269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628B6BA">
            <w:pPr>
              <w:keepNext w:val="0"/>
              <w:keepLines w:val="0"/>
              <w:widowControl/>
              <w:suppressLineNumbers w:val="0"/>
              <w:spacing w:before="8" w:beforeLines="0" w:beforeAutospacing="0" w:afterLines="0" w:afterAutospacing="0" w:line="180" w:lineRule="exact"/>
              <w:ind w:left="0" w:right="0"/>
              <w:jc w:val="left"/>
              <w:rPr>
                <w:rFonts w:hint="default" w:ascii="Courier New" w:hAnsi="Courier New" w:cs="Courier New"/>
                <w:kern w:val="2"/>
                <w:sz w:val="18"/>
                <w:szCs w:val="24"/>
              </w:rPr>
            </w:pPr>
          </w:p>
          <w:p w14:paraId="00939C5B">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61278A02">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21643B1F">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62CE8291">
            <w:pPr>
              <w:keepNext w:val="0"/>
              <w:keepLines w:val="0"/>
              <w:widowControl/>
              <w:suppressLineNumbers w:val="0"/>
              <w:spacing w:before="0" w:beforeLines="0" w:beforeAutospacing="0" w:afterLines="0" w:afterAutospacing="0"/>
              <w:ind w:left="209" w:right="209"/>
              <w:jc w:val="center"/>
              <w:rPr>
                <w:rFonts w:hint="default" w:ascii="Courier New" w:hAnsi="Courier New" w:cs="Courier New"/>
                <w:kern w:val="2"/>
                <w:sz w:val="24"/>
                <w:szCs w:val="24"/>
              </w:rPr>
            </w:pPr>
            <w:r>
              <w:rPr>
                <w:rFonts w:hint="default" w:ascii="Courier New" w:hAnsi="Courier New" w:eastAsia="Times New Roman" w:cs="Courier New"/>
                <w:b/>
                <w:kern w:val="2"/>
                <w:sz w:val="24"/>
                <w:szCs w:val="24"/>
              </w:rPr>
              <w:t>PHASE</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2: PL</w:t>
            </w:r>
            <w:r>
              <w:rPr>
                <w:rFonts w:hint="default" w:ascii="Courier New" w:hAnsi="Courier New" w:eastAsia="Times New Roman" w:cs="Courier New"/>
                <w:b/>
                <w:spacing w:val="-1"/>
                <w:kern w:val="2"/>
                <w:sz w:val="24"/>
                <w:szCs w:val="24"/>
              </w:rPr>
              <w:t>A</w:t>
            </w:r>
            <w:r>
              <w:rPr>
                <w:rFonts w:hint="default" w:ascii="Courier New" w:hAnsi="Courier New" w:eastAsia="Times New Roman" w:cs="Courier New"/>
                <w:b/>
                <w:kern w:val="2"/>
                <w:sz w:val="24"/>
                <w:szCs w:val="24"/>
              </w:rPr>
              <w:t>NNI</w:t>
            </w:r>
            <w:r>
              <w:rPr>
                <w:rFonts w:hint="default" w:ascii="Courier New" w:hAnsi="Courier New" w:eastAsia="Times New Roman" w:cs="Courier New"/>
                <w:b/>
                <w:spacing w:val="1"/>
                <w:kern w:val="2"/>
                <w:sz w:val="24"/>
                <w:szCs w:val="24"/>
              </w:rPr>
              <w:t>N</w:t>
            </w:r>
            <w:r>
              <w:rPr>
                <w:rFonts w:hint="default" w:ascii="Courier New" w:hAnsi="Courier New" w:eastAsia="Times New Roman" w:cs="Courier New"/>
                <w:b/>
                <w:kern w:val="2"/>
                <w:sz w:val="24"/>
                <w:szCs w:val="24"/>
              </w:rPr>
              <w:t>G AND S</w:t>
            </w:r>
            <w:r>
              <w:rPr>
                <w:rFonts w:hint="default" w:ascii="Courier New" w:hAnsi="Courier New" w:eastAsia="Times New Roman" w:cs="Courier New"/>
                <w:b/>
                <w:spacing w:val="-1"/>
                <w:kern w:val="2"/>
                <w:sz w:val="24"/>
                <w:szCs w:val="24"/>
              </w:rPr>
              <w:t>Y</w:t>
            </w:r>
            <w:r>
              <w:rPr>
                <w:rFonts w:hint="default" w:ascii="Courier New" w:hAnsi="Courier New" w:eastAsia="Times New Roman" w:cs="Courier New"/>
                <w:b/>
                <w:kern w:val="2"/>
                <w:sz w:val="24"/>
                <w:szCs w:val="24"/>
              </w:rPr>
              <w:t xml:space="preserve">STEM </w:t>
            </w:r>
            <w:r>
              <w:rPr>
                <w:rFonts w:hint="default" w:ascii="Courier New" w:hAnsi="Courier New" w:eastAsia="Times New Roman" w:cs="Courier New"/>
                <w:b/>
                <w:spacing w:val="1"/>
                <w:kern w:val="2"/>
                <w:sz w:val="24"/>
                <w:szCs w:val="24"/>
              </w:rPr>
              <w:t>D</w:t>
            </w:r>
            <w:r>
              <w:rPr>
                <w:rFonts w:hint="default" w:ascii="Courier New" w:hAnsi="Courier New" w:eastAsia="Times New Roman" w:cs="Courier New"/>
                <w:b/>
                <w:kern w:val="2"/>
                <w:sz w:val="24"/>
                <w:szCs w:val="24"/>
              </w:rPr>
              <w:t>E</w:t>
            </w:r>
            <w:r>
              <w:rPr>
                <w:rFonts w:hint="default" w:ascii="Courier New" w:hAnsi="Courier New" w:eastAsia="Times New Roman" w:cs="Courier New"/>
                <w:b/>
                <w:spacing w:val="-1"/>
                <w:kern w:val="2"/>
                <w:sz w:val="24"/>
                <w:szCs w:val="24"/>
              </w:rPr>
              <w:t>S</w:t>
            </w:r>
            <w:r>
              <w:rPr>
                <w:rFonts w:hint="default" w:ascii="Courier New" w:hAnsi="Courier New" w:eastAsia="Times New Roman" w:cs="Courier New"/>
                <w:b/>
                <w:kern w:val="2"/>
                <w:sz w:val="24"/>
                <w:szCs w:val="24"/>
              </w:rPr>
              <w:t>IGN</w:t>
            </w:r>
          </w:p>
        </w:tc>
        <w:tc>
          <w:tcPr>
            <w:tcW w:w="316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F34A53C">
            <w:pPr>
              <w:keepNext w:val="0"/>
              <w:keepLines w:val="0"/>
              <w:widowControl/>
              <w:suppressLineNumbers w:val="0"/>
              <w:spacing w:before="6" w:beforeLines="0" w:beforeAutospacing="0" w:afterLines="0" w:afterAutospacing="0" w:line="120" w:lineRule="exact"/>
              <w:ind w:left="0" w:right="0"/>
              <w:jc w:val="left"/>
              <w:rPr>
                <w:rFonts w:hint="default" w:ascii="Courier New" w:hAnsi="Courier New" w:cs="Courier New"/>
                <w:kern w:val="2"/>
                <w:sz w:val="12"/>
                <w:szCs w:val="24"/>
              </w:rPr>
            </w:pPr>
          </w:p>
          <w:p w14:paraId="7E9378AC">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0CDD2CD9">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58295D6B">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4F4E9DF1">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746A3412">
            <w:pPr>
              <w:keepNext w:val="0"/>
              <w:keepLines w:val="0"/>
              <w:widowControl/>
              <w:suppressLineNumbers w:val="0"/>
              <w:spacing w:before="0" w:beforeLines="0" w:beforeAutospacing="0" w:afterLines="0" w:afterAutospacing="0"/>
              <w:ind w:left="1009" w:right="522" w:hanging="440"/>
              <w:jc w:val="center"/>
              <w:rPr>
                <w:rFonts w:hint="default" w:ascii="Courier New" w:hAnsi="Courier New" w:cs="Courier New"/>
                <w:kern w:val="2"/>
                <w:sz w:val="24"/>
                <w:szCs w:val="24"/>
              </w:rPr>
            </w:pPr>
            <w:r>
              <w:rPr>
                <w:rFonts w:hint="default" w:ascii="Courier New" w:hAnsi="Courier New" w:eastAsia="Times New Roman" w:cs="Courier New"/>
                <w:b/>
                <w:kern w:val="2"/>
                <w:sz w:val="24"/>
                <w:szCs w:val="24"/>
              </w:rPr>
              <w:t>Oc</w:t>
            </w:r>
            <w:r>
              <w:rPr>
                <w:rFonts w:hint="default" w:ascii="Courier New" w:hAnsi="Courier New" w:eastAsia="Times New Roman" w:cs="Courier New"/>
                <w:b/>
                <w:spacing w:val="1"/>
                <w:kern w:val="2"/>
                <w:sz w:val="24"/>
                <w:szCs w:val="24"/>
              </w:rPr>
              <w:t>t</w:t>
            </w:r>
            <w:r>
              <w:rPr>
                <w:rFonts w:hint="default" w:ascii="Courier New" w:hAnsi="Courier New" w:eastAsia="Times New Roman" w:cs="Courier New"/>
                <w:b/>
                <w:kern w:val="2"/>
                <w:sz w:val="24"/>
                <w:szCs w:val="24"/>
              </w:rPr>
              <w:t>ober –</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Week</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3 to W</w:t>
            </w:r>
            <w:r>
              <w:rPr>
                <w:rFonts w:hint="default" w:ascii="Courier New" w:hAnsi="Courier New" w:eastAsia="Times New Roman" w:cs="Courier New"/>
                <w:b/>
                <w:spacing w:val="1"/>
                <w:kern w:val="2"/>
                <w:sz w:val="24"/>
                <w:szCs w:val="24"/>
              </w:rPr>
              <w:t>e</w:t>
            </w:r>
            <w:r>
              <w:rPr>
                <w:rFonts w:hint="default" w:ascii="Courier New" w:hAnsi="Courier New" w:eastAsia="Times New Roman" w:cs="Courier New"/>
                <w:b/>
                <w:spacing w:val="-1"/>
                <w:kern w:val="2"/>
                <w:sz w:val="24"/>
                <w:szCs w:val="24"/>
              </w:rPr>
              <w:t>e</w:t>
            </w:r>
            <w:r>
              <w:rPr>
                <w:rFonts w:hint="default" w:ascii="Courier New" w:hAnsi="Courier New" w:eastAsia="Times New Roman" w:cs="Courier New"/>
                <w:b/>
                <w:kern w:val="2"/>
                <w:sz w:val="24"/>
                <w:szCs w:val="24"/>
              </w:rPr>
              <w:t>k</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4</w:t>
            </w:r>
          </w:p>
        </w:tc>
        <w:tc>
          <w:tcPr>
            <w:tcW w:w="505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742AEED">
            <w:pPr>
              <w:keepNext w:val="0"/>
              <w:keepLines w:val="0"/>
              <w:widowControl/>
              <w:suppressLineNumbers w:val="0"/>
              <w:spacing w:before="4" w:beforeLines="0" w:beforeAutospacing="0" w:afterLines="0" w:afterAutospacing="0" w:line="170" w:lineRule="exact"/>
              <w:ind w:left="0" w:right="0"/>
              <w:jc w:val="left"/>
              <w:rPr>
                <w:rFonts w:hint="default" w:ascii="Courier New" w:hAnsi="Courier New" w:cs="Courier New"/>
                <w:kern w:val="2"/>
                <w:sz w:val="17"/>
                <w:szCs w:val="24"/>
              </w:rPr>
            </w:pPr>
          </w:p>
          <w:p w14:paraId="4E3DE2DD">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49F0AC3B">
            <w:pPr>
              <w:keepNext w:val="0"/>
              <w:keepLines w:val="0"/>
              <w:widowControl/>
              <w:suppressLineNumbers w:val="0"/>
              <w:spacing w:before="0" w:beforeLines="0" w:beforeAutospacing="0" w:afterLines="0" w:afterAutospacing="0"/>
              <w:ind w:left="37" w:right="0"/>
              <w:jc w:val="left"/>
              <w:rPr>
                <w:rFonts w:hint="default" w:ascii="Courier New" w:hAnsi="Courier New" w:eastAsia="SimSun" w:cs="Courier New"/>
                <w:kern w:val="2"/>
                <w:sz w:val="24"/>
                <w:szCs w:val="24"/>
              </w:rPr>
            </w:pPr>
            <w:r>
              <w:rPr>
                <w:rFonts w:hint="default" w:ascii="Courier New" w:hAnsi="Courier New" w:eastAsia="SimSun" w:cs="Courier New"/>
                <w:kern w:val="2"/>
                <w:sz w:val="24"/>
                <w:szCs w:val="24"/>
              </w:rPr>
              <w:t xml:space="preserve">• </w:t>
            </w:r>
            <w:r>
              <w:rPr>
                <w:rFonts w:hint="default" w:ascii="Courier New" w:hAnsi="Courier New" w:eastAsia="SimSun" w:cs="Courier New"/>
                <w:b/>
                <w:bCs/>
                <w:kern w:val="2"/>
                <w:sz w:val="24"/>
                <w:szCs w:val="24"/>
              </w:rPr>
              <w:t>Formulate</w:t>
            </w:r>
            <w:r>
              <w:rPr>
                <w:rFonts w:hint="default" w:ascii="Courier New" w:hAnsi="Courier New" w:eastAsia="SimSun" w:cs="Courier New"/>
                <w:kern w:val="2"/>
                <w:sz w:val="24"/>
                <w:szCs w:val="24"/>
              </w:rPr>
              <w:t xml:space="preserve"> the high-level project roadmap and scheduling. </w:t>
            </w:r>
          </w:p>
          <w:p w14:paraId="2CCB29BB">
            <w:pPr>
              <w:keepNext w:val="0"/>
              <w:keepLines w:val="0"/>
              <w:widowControl/>
              <w:suppressLineNumbers w:val="0"/>
              <w:spacing w:before="0" w:beforeLines="0" w:beforeAutospacing="0" w:afterLines="0" w:afterAutospacing="0"/>
              <w:ind w:left="37" w:right="0"/>
              <w:jc w:val="left"/>
              <w:rPr>
                <w:rFonts w:hint="default" w:ascii="Courier New" w:hAnsi="Courier New" w:eastAsia="SimSun" w:cs="Courier New"/>
                <w:kern w:val="2"/>
                <w:sz w:val="24"/>
                <w:szCs w:val="24"/>
              </w:rPr>
            </w:pPr>
            <w:r>
              <w:rPr>
                <w:rFonts w:hint="default" w:ascii="Courier New" w:hAnsi="Courier New" w:eastAsia="SimSun" w:cs="Courier New"/>
                <w:kern w:val="2"/>
                <w:sz w:val="24"/>
                <w:szCs w:val="24"/>
              </w:rPr>
              <w:t xml:space="preserve">• </w:t>
            </w:r>
            <w:r>
              <w:rPr>
                <w:rFonts w:hint="default" w:ascii="Courier New" w:hAnsi="Courier New" w:eastAsia="SimSun" w:cs="Courier New"/>
                <w:b/>
                <w:bCs/>
                <w:kern w:val="2"/>
                <w:sz w:val="24"/>
                <w:szCs w:val="24"/>
              </w:rPr>
              <w:t>Outline</w:t>
            </w:r>
            <w:r>
              <w:rPr>
                <w:rFonts w:hint="default" w:ascii="Courier New" w:hAnsi="Courier New" w:eastAsia="SimSun" w:cs="Courier New"/>
                <w:kern w:val="2"/>
                <w:sz w:val="24"/>
                <w:szCs w:val="24"/>
              </w:rPr>
              <w:t xml:space="preserve"> the system's technical architecture (data, application, security). </w:t>
            </w:r>
          </w:p>
          <w:p w14:paraId="748C20ED">
            <w:pPr>
              <w:keepNext w:val="0"/>
              <w:keepLines w:val="0"/>
              <w:widowControl/>
              <w:suppressLineNumbers w:val="0"/>
              <w:spacing w:before="0" w:beforeLines="0" w:beforeAutospacing="0" w:afterLines="0" w:afterAutospacing="0"/>
              <w:ind w:left="37" w:right="0"/>
              <w:jc w:val="left"/>
              <w:rPr>
                <w:rFonts w:hint="default" w:ascii="Courier New" w:hAnsi="Courier New" w:eastAsia="SimSun" w:cs="Courier New"/>
                <w:kern w:val="2"/>
                <w:sz w:val="24"/>
                <w:szCs w:val="24"/>
              </w:rPr>
            </w:pPr>
            <w:r>
              <w:rPr>
                <w:rFonts w:hint="default" w:ascii="Courier New" w:hAnsi="Courier New" w:eastAsia="SimSun" w:cs="Courier New"/>
                <w:kern w:val="2"/>
                <w:sz w:val="24"/>
                <w:szCs w:val="24"/>
              </w:rPr>
              <w:t xml:space="preserve">• </w:t>
            </w:r>
            <w:r>
              <w:rPr>
                <w:rFonts w:hint="default" w:ascii="Courier New" w:hAnsi="Courier New" w:eastAsia="SimSun" w:cs="Courier New"/>
                <w:b/>
                <w:bCs/>
                <w:kern w:val="2"/>
                <w:sz w:val="24"/>
                <w:szCs w:val="24"/>
              </w:rPr>
              <w:t>Create</w:t>
            </w:r>
            <w:r>
              <w:rPr>
                <w:rFonts w:hint="default" w:ascii="Courier New" w:hAnsi="Courier New" w:eastAsia="SimSun" w:cs="Courier New"/>
                <w:kern w:val="2"/>
                <w:sz w:val="24"/>
                <w:szCs w:val="24"/>
              </w:rPr>
              <w:t xml:space="preserve"> a conceptual data model (e.g., Entity-Relationship Diagram - </w:t>
            </w:r>
            <w:r>
              <w:rPr>
                <w:rFonts w:hint="default" w:ascii="Courier New" w:hAnsi="Courier New" w:eastAsia="SimSun" w:cs="Courier New"/>
                <w:b/>
                <w:bCs/>
                <w:kern w:val="2"/>
                <w:sz w:val="24"/>
                <w:szCs w:val="24"/>
              </w:rPr>
              <w:t>ERD</w:t>
            </w:r>
            <w:r>
              <w:rPr>
                <w:rFonts w:hint="default" w:ascii="Courier New" w:hAnsi="Courier New" w:eastAsia="SimSun" w:cs="Courier New"/>
                <w:kern w:val="2"/>
                <w:sz w:val="24"/>
                <w:szCs w:val="24"/>
              </w:rPr>
              <w:t xml:space="preserve">). </w:t>
            </w:r>
          </w:p>
          <w:p w14:paraId="1887B96B">
            <w:pPr>
              <w:keepNext w:val="0"/>
              <w:keepLines w:val="0"/>
              <w:widowControl/>
              <w:suppressLineNumbers w:val="0"/>
              <w:spacing w:before="0" w:beforeLines="0" w:beforeAutospacing="0" w:afterLines="0" w:afterAutospacing="0"/>
              <w:ind w:left="37" w:right="0"/>
              <w:jc w:val="left"/>
              <w:rPr>
                <w:rFonts w:hint="default" w:ascii="Courier New" w:hAnsi="Courier New" w:cs="Courier New"/>
                <w:kern w:val="2"/>
                <w:sz w:val="24"/>
                <w:szCs w:val="24"/>
              </w:rPr>
            </w:pPr>
            <w:r>
              <w:rPr>
                <w:rFonts w:hint="default" w:ascii="Courier New" w:hAnsi="Courier New" w:eastAsia="SimSun" w:cs="Courier New"/>
                <w:kern w:val="2"/>
                <w:sz w:val="24"/>
                <w:szCs w:val="24"/>
              </w:rPr>
              <w:t xml:space="preserve">• </w:t>
            </w:r>
            <w:r>
              <w:rPr>
                <w:rFonts w:hint="default" w:ascii="Courier New" w:hAnsi="Courier New" w:eastAsia="SimSun" w:cs="Courier New"/>
                <w:b/>
                <w:bCs/>
                <w:kern w:val="2"/>
                <w:sz w:val="24"/>
                <w:szCs w:val="24"/>
              </w:rPr>
              <w:t>Generate</w:t>
            </w:r>
            <w:r>
              <w:rPr>
                <w:rFonts w:hint="default" w:ascii="Courier New" w:hAnsi="Courier New" w:eastAsia="SimSun" w:cs="Courier New"/>
                <w:kern w:val="2"/>
                <w:sz w:val="24"/>
                <w:szCs w:val="24"/>
              </w:rPr>
              <w:t xml:space="preserve"> preliminary user interface wireframes and mockups.</w:t>
            </w:r>
          </w:p>
        </w:tc>
      </w:tr>
      <w:tr w14:paraId="4F210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3" w:hRule="exact"/>
        </w:trPr>
        <w:tc>
          <w:tcPr>
            <w:tcW w:w="269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3C402EEF">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30F50686">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7B968C31">
            <w:pPr>
              <w:keepNext w:val="0"/>
              <w:keepLines w:val="0"/>
              <w:widowControl/>
              <w:suppressLineNumbers w:val="0"/>
              <w:spacing w:before="10" w:beforeLines="0" w:beforeAutospacing="0" w:afterLines="0" w:afterAutospacing="0" w:line="240" w:lineRule="exact"/>
              <w:ind w:left="0" w:right="0"/>
              <w:jc w:val="left"/>
              <w:rPr>
                <w:rFonts w:hint="default" w:ascii="Courier New" w:hAnsi="Courier New" w:cs="Courier New"/>
                <w:kern w:val="2"/>
                <w:sz w:val="24"/>
                <w:szCs w:val="24"/>
              </w:rPr>
            </w:pPr>
          </w:p>
          <w:p w14:paraId="11E2FC44">
            <w:pPr>
              <w:keepNext w:val="0"/>
              <w:keepLines w:val="0"/>
              <w:widowControl/>
              <w:suppressLineNumbers w:val="0"/>
              <w:spacing w:before="0" w:beforeLines="0" w:beforeAutospacing="0" w:afterLines="0" w:afterAutospacing="0"/>
              <w:ind w:left="157" w:right="156" w:hanging="1"/>
              <w:jc w:val="center"/>
              <w:rPr>
                <w:rFonts w:hint="default" w:ascii="Courier New" w:hAnsi="Courier New" w:cs="Courier New"/>
                <w:kern w:val="2"/>
                <w:sz w:val="24"/>
                <w:szCs w:val="24"/>
              </w:rPr>
            </w:pPr>
            <w:r>
              <w:rPr>
                <w:rFonts w:hint="default" w:ascii="Courier New" w:hAnsi="Courier New" w:eastAsia="Times New Roman" w:cs="Courier New"/>
                <w:b/>
                <w:kern w:val="2"/>
                <w:sz w:val="24"/>
                <w:szCs w:val="24"/>
              </w:rPr>
              <w:t>PHASE</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3: E</w:t>
            </w:r>
            <w:r>
              <w:rPr>
                <w:rFonts w:hint="default" w:ascii="Courier New" w:hAnsi="Courier New" w:eastAsia="Times New Roman" w:cs="Courier New"/>
                <w:b/>
                <w:spacing w:val="-1"/>
                <w:kern w:val="2"/>
                <w:sz w:val="24"/>
                <w:szCs w:val="24"/>
              </w:rPr>
              <w:t>X</w:t>
            </w:r>
            <w:r>
              <w:rPr>
                <w:rFonts w:hint="default" w:ascii="Courier New" w:hAnsi="Courier New" w:eastAsia="Times New Roman" w:cs="Courier New"/>
                <w:b/>
                <w:kern w:val="2"/>
                <w:sz w:val="24"/>
                <w:szCs w:val="24"/>
              </w:rPr>
              <w:t>EC</w:t>
            </w:r>
            <w:r>
              <w:rPr>
                <w:rFonts w:hint="default" w:ascii="Courier New" w:hAnsi="Courier New" w:eastAsia="Times New Roman" w:cs="Courier New"/>
                <w:b/>
                <w:spacing w:val="-1"/>
                <w:kern w:val="2"/>
                <w:sz w:val="24"/>
                <w:szCs w:val="24"/>
              </w:rPr>
              <w:t>U</w:t>
            </w:r>
            <w:r>
              <w:rPr>
                <w:rFonts w:hint="default" w:ascii="Courier New" w:hAnsi="Courier New" w:eastAsia="Times New Roman" w:cs="Courier New"/>
                <w:b/>
                <w:kern w:val="2"/>
                <w:sz w:val="24"/>
                <w:szCs w:val="24"/>
              </w:rPr>
              <w:t>T</w:t>
            </w:r>
            <w:r>
              <w:rPr>
                <w:rFonts w:hint="default" w:ascii="Courier New" w:hAnsi="Courier New" w:eastAsia="Times New Roman" w:cs="Courier New"/>
                <w:b/>
                <w:spacing w:val="1"/>
                <w:kern w:val="2"/>
                <w:sz w:val="24"/>
                <w:szCs w:val="24"/>
              </w:rPr>
              <w:t>I</w:t>
            </w:r>
            <w:r>
              <w:rPr>
                <w:rFonts w:hint="default" w:ascii="Courier New" w:hAnsi="Courier New" w:eastAsia="Times New Roman" w:cs="Courier New"/>
                <w:b/>
                <w:kern w:val="2"/>
                <w:sz w:val="24"/>
                <w:szCs w:val="24"/>
              </w:rPr>
              <w:t>ON / P</w:t>
            </w:r>
            <w:r>
              <w:rPr>
                <w:rFonts w:hint="default" w:ascii="Courier New" w:hAnsi="Courier New" w:eastAsia="Times New Roman" w:cs="Courier New"/>
                <w:b/>
                <w:spacing w:val="-1"/>
                <w:kern w:val="2"/>
                <w:sz w:val="24"/>
                <w:szCs w:val="24"/>
              </w:rPr>
              <w:t>R</w:t>
            </w:r>
            <w:r>
              <w:rPr>
                <w:rFonts w:hint="default" w:ascii="Courier New" w:hAnsi="Courier New" w:eastAsia="Times New Roman" w:cs="Courier New"/>
                <w:b/>
                <w:kern w:val="2"/>
                <w:sz w:val="24"/>
                <w:szCs w:val="24"/>
              </w:rPr>
              <w:t>OTOTYPE AND T</w:t>
            </w:r>
            <w:r>
              <w:rPr>
                <w:rFonts w:hint="default" w:ascii="Courier New" w:hAnsi="Courier New" w:eastAsia="Times New Roman" w:cs="Courier New"/>
                <w:b/>
                <w:spacing w:val="-1"/>
                <w:kern w:val="2"/>
                <w:sz w:val="24"/>
                <w:szCs w:val="24"/>
              </w:rPr>
              <w:t>E</w:t>
            </w:r>
            <w:r>
              <w:rPr>
                <w:rFonts w:hint="default" w:ascii="Courier New" w:hAnsi="Courier New" w:eastAsia="Times New Roman" w:cs="Courier New"/>
                <w:b/>
                <w:kern w:val="2"/>
                <w:sz w:val="24"/>
                <w:szCs w:val="24"/>
              </w:rPr>
              <w:t>S</w:t>
            </w:r>
            <w:r>
              <w:rPr>
                <w:rFonts w:hint="default" w:ascii="Courier New" w:hAnsi="Courier New" w:eastAsia="Times New Roman" w:cs="Courier New"/>
                <w:b/>
                <w:spacing w:val="-1"/>
                <w:kern w:val="2"/>
                <w:sz w:val="24"/>
                <w:szCs w:val="24"/>
              </w:rPr>
              <w:t>T</w:t>
            </w:r>
            <w:r>
              <w:rPr>
                <w:rFonts w:hint="default" w:ascii="Courier New" w:hAnsi="Courier New" w:eastAsia="Times New Roman" w:cs="Courier New"/>
                <w:b/>
                <w:spacing w:val="1"/>
                <w:kern w:val="2"/>
                <w:sz w:val="24"/>
                <w:szCs w:val="24"/>
              </w:rPr>
              <w:t>I</w:t>
            </w:r>
            <w:r>
              <w:rPr>
                <w:rFonts w:hint="default" w:ascii="Courier New" w:hAnsi="Courier New" w:eastAsia="Times New Roman" w:cs="Courier New"/>
                <w:b/>
                <w:kern w:val="2"/>
                <w:sz w:val="24"/>
                <w:szCs w:val="24"/>
              </w:rPr>
              <w:t>NG</w:t>
            </w:r>
          </w:p>
        </w:tc>
        <w:tc>
          <w:tcPr>
            <w:tcW w:w="316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1359D4E">
            <w:pPr>
              <w:keepNext w:val="0"/>
              <w:keepLines w:val="0"/>
              <w:widowControl/>
              <w:suppressLineNumbers w:val="0"/>
              <w:spacing w:before="6" w:beforeLines="0" w:beforeAutospacing="0" w:afterLines="0" w:afterAutospacing="0" w:line="120" w:lineRule="exact"/>
              <w:ind w:left="0" w:right="0"/>
              <w:jc w:val="left"/>
              <w:rPr>
                <w:rFonts w:hint="default" w:ascii="Courier New" w:hAnsi="Courier New" w:cs="Courier New"/>
                <w:kern w:val="2"/>
                <w:sz w:val="12"/>
                <w:szCs w:val="24"/>
              </w:rPr>
            </w:pPr>
          </w:p>
          <w:p w14:paraId="04C7D61A">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6EC286DE">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4992449F">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46A50B2F">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0ECF0A96">
            <w:pPr>
              <w:keepNext w:val="0"/>
              <w:keepLines w:val="0"/>
              <w:widowControl/>
              <w:suppressLineNumbers w:val="0"/>
              <w:spacing w:before="0" w:beforeLines="0" w:beforeAutospacing="0" w:afterLines="0" w:afterAutospacing="0"/>
              <w:ind w:left="284" w:right="280"/>
              <w:jc w:val="center"/>
              <w:rPr>
                <w:rFonts w:hint="default" w:ascii="Courier New" w:hAnsi="Courier New" w:eastAsia="Times New Roman" w:cs="Courier New"/>
                <w:kern w:val="2"/>
                <w:sz w:val="24"/>
                <w:szCs w:val="24"/>
              </w:rPr>
            </w:pPr>
            <w:r>
              <w:rPr>
                <w:rFonts w:hint="default" w:ascii="Courier New" w:hAnsi="Courier New" w:eastAsia="Times New Roman" w:cs="Courier New"/>
                <w:b/>
                <w:kern w:val="2"/>
                <w:sz w:val="24"/>
                <w:szCs w:val="24"/>
              </w:rPr>
              <w:t>November – Week</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2</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to</w:t>
            </w:r>
          </w:p>
          <w:p w14:paraId="2EB9B068">
            <w:pPr>
              <w:keepNext w:val="0"/>
              <w:keepLines w:val="0"/>
              <w:widowControl/>
              <w:suppressLineNumbers w:val="0"/>
              <w:spacing w:before="0" w:beforeLines="0" w:beforeAutospacing="0" w:afterLines="0" w:afterAutospacing="0"/>
              <w:ind w:left="431" w:right="425"/>
              <w:jc w:val="center"/>
              <w:rPr>
                <w:rFonts w:hint="default" w:ascii="Courier New" w:hAnsi="Courier New" w:cs="Courier New"/>
                <w:kern w:val="2"/>
                <w:sz w:val="24"/>
                <w:szCs w:val="24"/>
              </w:rPr>
            </w:pPr>
            <w:r>
              <w:rPr>
                <w:rFonts w:hint="default" w:ascii="Courier New" w:hAnsi="Courier New" w:eastAsia="Times New Roman" w:cs="Courier New"/>
                <w:b/>
                <w:kern w:val="2"/>
                <w:sz w:val="24"/>
                <w:szCs w:val="24"/>
              </w:rPr>
              <w:t>Dece</w:t>
            </w:r>
            <w:r>
              <w:rPr>
                <w:rFonts w:hint="default" w:ascii="Courier New" w:hAnsi="Courier New" w:eastAsia="Times New Roman" w:cs="Courier New"/>
                <w:b/>
                <w:spacing w:val="1"/>
                <w:kern w:val="2"/>
                <w:sz w:val="24"/>
                <w:szCs w:val="24"/>
              </w:rPr>
              <w:t>m</w:t>
            </w:r>
            <w:r>
              <w:rPr>
                <w:rFonts w:hint="default" w:ascii="Courier New" w:hAnsi="Courier New" w:eastAsia="Times New Roman" w:cs="Courier New"/>
                <w:b/>
                <w:kern w:val="2"/>
                <w:sz w:val="24"/>
                <w:szCs w:val="24"/>
              </w:rPr>
              <w:t>ber –</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Week</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1</w:t>
            </w:r>
          </w:p>
        </w:tc>
        <w:tc>
          <w:tcPr>
            <w:tcW w:w="505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76AE68B">
            <w:pPr>
              <w:keepNext w:val="0"/>
              <w:keepLines w:val="0"/>
              <w:widowControl/>
              <w:suppressLineNumbers w:val="0"/>
              <w:spacing w:before="16" w:beforeLines="0" w:beforeAutospacing="0" w:afterLines="0" w:afterAutospacing="0" w:line="220" w:lineRule="exact"/>
              <w:ind w:left="0" w:right="0"/>
              <w:jc w:val="left"/>
              <w:rPr>
                <w:rFonts w:hint="default" w:ascii="Courier New" w:hAnsi="Courier New" w:cs="Courier New"/>
                <w:kern w:val="2"/>
                <w:sz w:val="22"/>
                <w:szCs w:val="24"/>
              </w:rPr>
            </w:pPr>
          </w:p>
          <w:p w14:paraId="77ADE897">
            <w:pPr>
              <w:keepNext w:val="0"/>
              <w:keepLines w:val="0"/>
              <w:widowControl/>
              <w:suppressLineNumbers w:val="0"/>
              <w:spacing w:before="0" w:beforeLines="0" w:beforeAutospacing="0" w:afterLines="0" w:afterAutospacing="0"/>
              <w:ind w:left="37" w:right="0"/>
              <w:jc w:val="left"/>
              <w:rPr>
                <w:rFonts w:hint="default" w:ascii="Courier New" w:hAnsi="Courier New" w:eastAsia="SimSun" w:cs="Courier New"/>
                <w:kern w:val="2"/>
                <w:sz w:val="24"/>
                <w:szCs w:val="24"/>
              </w:rPr>
            </w:pPr>
            <w:r>
              <w:rPr>
                <w:rFonts w:hint="default" w:ascii="Courier New" w:hAnsi="Courier New" w:eastAsia="SimSun" w:cs="Courier New"/>
                <w:b/>
                <w:bCs/>
                <w:kern w:val="2"/>
                <w:sz w:val="24"/>
                <w:szCs w:val="24"/>
              </w:rPr>
              <w:t>Code and Integrate</w:t>
            </w:r>
            <w:r>
              <w:rPr>
                <w:rFonts w:hint="default" w:ascii="Courier New" w:hAnsi="Courier New" w:eastAsia="SimSun" w:cs="Courier New"/>
                <w:kern w:val="2"/>
                <w:sz w:val="24"/>
                <w:szCs w:val="24"/>
              </w:rPr>
              <w:t xml:space="preserve"> all application modules and features. </w:t>
            </w:r>
          </w:p>
          <w:p w14:paraId="39074ACF">
            <w:pPr>
              <w:keepNext w:val="0"/>
              <w:keepLines w:val="0"/>
              <w:widowControl/>
              <w:suppressLineNumbers w:val="0"/>
              <w:spacing w:before="0" w:beforeLines="0" w:beforeAutospacing="0" w:afterLines="0" w:afterAutospacing="0"/>
              <w:ind w:left="37" w:right="0"/>
              <w:jc w:val="left"/>
              <w:rPr>
                <w:rFonts w:hint="default" w:ascii="Courier New" w:hAnsi="Courier New" w:eastAsia="SimSun" w:cs="Courier New"/>
                <w:kern w:val="2"/>
                <w:sz w:val="24"/>
                <w:szCs w:val="24"/>
              </w:rPr>
            </w:pPr>
            <w:r>
              <w:rPr>
                <w:rFonts w:hint="default" w:ascii="Courier New" w:hAnsi="Courier New" w:eastAsia="SimSun" w:cs="Courier New"/>
                <w:kern w:val="2"/>
                <w:sz w:val="24"/>
                <w:szCs w:val="24"/>
              </w:rPr>
              <w:t xml:space="preserve">• </w:t>
            </w:r>
            <w:r>
              <w:rPr>
                <w:rFonts w:hint="default" w:ascii="Courier New" w:hAnsi="Courier New" w:eastAsia="SimSun" w:cs="Courier New"/>
                <w:b/>
                <w:bCs/>
                <w:kern w:val="2"/>
                <w:sz w:val="24"/>
                <w:szCs w:val="24"/>
              </w:rPr>
              <w:t>Conduct</w:t>
            </w:r>
            <w:r>
              <w:rPr>
                <w:rFonts w:hint="default" w:ascii="Courier New" w:hAnsi="Courier New" w:eastAsia="SimSun" w:cs="Courier New"/>
                <w:kern w:val="2"/>
                <w:sz w:val="24"/>
                <w:szCs w:val="24"/>
              </w:rPr>
              <w:t xml:space="preserve"> comprehensive testing (Functional, </w:t>
            </w:r>
            <w:r>
              <w:rPr>
                <w:rFonts w:hint="default" w:ascii="Courier New" w:hAnsi="Courier New" w:eastAsia="SimSun" w:cs="Courier New"/>
                <w:b/>
                <w:bCs/>
                <w:kern w:val="2"/>
                <w:sz w:val="24"/>
                <w:szCs w:val="24"/>
              </w:rPr>
              <w:t>Stress</w:t>
            </w:r>
            <w:r>
              <w:rPr>
                <w:rFonts w:hint="default" w:ascii="Courier New" w:hAnsi="Courier New" w:eastAsia="SimSun" w:cs="Courier New"/>
                <w:kern w:val="2"/>
                <w:sz w:val="24"/>
                <w:szCs w:val="24"/>
              </w:rPr>
              <w:t xml:space="preserve">, </w:t>
            </w:r>
            <w:r>
              <w:rPr>
                <w:rFonts w:hint="default" w:ascii="Courier New" w:hAnsi="Courier New" w:eastAsia="SimSun" w:cs="Courier New"/>
                <w:b/>
                <w:bCs/>
                <w:kern w:val="2"/>
                <w:sz w:val="24"/>
                <w:szCs w:val="24"/>
              </w:rPr>
              <w:t>Security</w:t>
            </w:r>
            <w:r>
              <w:rPr>
                <w:rFonts w:hint="default" w:ascii="Courier New" w:hAnsi="Courier New" w:eastAsia="SimSun" w:cs="Courier New"/>
                <w:kern w:val="2"/>
                <w:sz w:val="24"/>
                <w:szCs w:val="24"/>
              </w:rPr>
              <w:t xml:space="preserve">, and </w:t>
            </w:r>
            <w:r>
              <w:rPr>
                <w:rFonts w:hint="default" w:ascii="Courier New" w:hAnsi="Courier New" w:eastAsia="SimSun" w:cs="Courier New"/>
                <w:b/>
                <w:bCs/>
                <w:kern w:val="2"/>
                <w:sz w:val="24"/>
                <w:szCs w:val="24"/>
              </w:rPr>
              <w:t>Load</w:t>
            </w:r>
            <w:r>
              <w:rPr>
                <w:rFonts w:hint="default" w:ascii="Courier New" w:hAnsi="Courier New" w:eastAsia="SimSun" w:cs="Courier New"/>
                <w:kern w:val="2"/>
                <w:sz w:val="24"/>
                <w:szCs w:val="24"/>
              </w:rPr>
              <w:t xml:space="preserve"> testing). </w:t>
            </w:r>
          </w:p>
          <w:p w14:paraId="46B6B8DE">
            <w:pPr>
              <w:keepNext w:val="0"/>
              <w:keepLines w:val="0"/>
              <w:widowControl/>
              <w:suppressLineNumbers w:val="0"/>
              <w:spacing w:before="0" w:beforeLines="0" w:beforeAutospacing="0" w:afterLines="0" w:afterAutospacing="0"/>
              <w:ind w:left="37" w:right="0"/>
              <w:jc w:val="left"/>
              <w:rPr>
                <w:rFonts w:hint="default" w:ascii="Courier New" w:hAnsi="Courier New" w:eastAsia="SimSun" w:cs="Courier New"/>
                <w:kern w:val="2"/>
                <w:sz w:val="24"/>
                <w:szCs w:val="24"/>
              </w:rPr>
            </w:pPr>
            <w:r>
              <w:rPr>
                <w:rFonts w:hint="default" w:ascii="Courier New" w:hAnsi="Courier New" w:eastAsia="SimSun" w:cs="Courier New"/>
                <w:kern w:val="2"/>
                <w:sz w:val="24"/>
                <w:szCs w:val="24"/>
              </w:rPr>
              <w:t xml:space="preserve">• </w:t>
            </w:r>
            <w:r>
              <w:rPr>
                <w:rFonts w:hint="default" w:ascii="Courier New" w:hAnsi="Courier New" w:eastAsia="SimSun" w:cs="Courier New"/>
                <w:b/>
                <w:bCs/>
                <w:kern w:val="2"/>
                <w:sz w:val="24"/>
                <w:szCs w:val="24"/>
              </w:rPr>
              <w:t>Document</w:t>
            </w:r>
            <w:r>
              <w:rPr>
                <w:rFonts w:hint="default" w:ascii="Courier New" w:hAnsi="Courier New" w:eastAsia="SimSun" w:cs="Courier New"/>
                <w:kern w:val="2"/>
                <w:sz w:val="24"/>
                <w:szCs w:val="24"/>
              </w:rPr>
              <w:t xml:space="preserve"> all logged defects and implement corrective fixes. </w:t>
            </w:r>
          </w:p>
          <w:p w14:paraId="56E8C639">
            <w:pPr>
              <w:keepNext w:val="0"/>
              <w:keepLines w:val="0"/>
              <w:widowControl/>
              <w:suppressLineNumbers w:val="0"/>
              <w:spacing w:before="0" w:beforeLines="0" w:beforeAutospacing="0" w:afterLines="0" w:afterAutospacing="0"/>
              <w:ind w:left="37" w:right="0"/>
              <w:jc w:val="left"/>
              <w:rPr>
                <w:rFonts w:hint="default" w:ascii="Courier New" w:hAnsi="Courier New" w:cs="Courier New"/>
                <w:kern w:val="2"/>
                <w:sz w:val="24"/>
                <w:szCs w:val="24"/>
              </w:rPr>
            </w:pPr>
            <w:r>
              <w:rPr>
                <w:rFonts w:hint="default" w:ascii="Courier New" w:hAnsi="Courier New" w:eastAsia="SimSun" w:cs="Courier New"/>
                <w:kern w:val="2"/>
                <w:sz w:val="24"/>
                <w:szCs w:val="24"/>
              </w:rPr>
              <w:t xml:space="preserve">• </w:t>
            </w:r>
            <w:r>
              <w:rPr>
                <w:rFonts w:hint="default" w:ascii="Courier New" w:hAnsi="Courier New" w:eastAsia="SimSun" w:cs="Courier New"/>
                <w:b/>
                <w:bCs/>
                <w:kern w:val="2"/>
                <w:sz w:val="24"/>
                <w:szCs w:val="24"/>
              </w:rPr>
              <w:t>Run</w:t>
            </w:r>
            <w:r>
              <w:rPr>
                <w:rFonts w:hint="default" w:ascii="Courier New" w:hAnsi="Courier New" w:eastAsia="SimSun" w:cs="Courier New"/>
                <w:kern w:val="2"/>
                <w:sz w:val="24"/>
                <w:szCs w:val="24"/>
              </w:rPr>
              <w:t xml:space="preserve"> a user acceptance testing (UAT) pilot study and gather feedback.</w:t>
            </w:r>
          </w:p>
        </w:tc>
      </w:tr>
      <w:tr w14:paraId="10718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64" w:hRule="exact"/>
        </w:trPr>
        <w:tc>
          <w:tcPr>
            <w:tcW w:w="269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3EDEC27">
            <w:pPr>
              <w:keepNext w:val="0"/>
              <w:keepLines w:val="0"/>
              <w:widowControl/>
              <w:suppressLineNumbers w:val="0"/>
              <w:spacing w:before="7" w:beforeLines="0" w:beforeAutospacing="0" w:afterLines="0" w:afterAutospacing="0" w:line="170" w:lineRule="exact"/>
              <w:ind w:left="0" w:right="0"/>
              <w:jc w:val="left"/>
              <w:rPr>
                <w:rFonts w:hint="default" w:ascii="Courier New" w:hAnsi="Courier New" w:cs="Courier New"/>
                <w:kern w:val="2"/>
                <w:sz w:val="17"/>
                <w:szCs w:val="24"/>
              </w:rPr>
            </w:pPr>
          </w:p>
          <w:p w14:paraId="192EA520">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7404BBB0">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52E0843A">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6D8BA43C">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156BC7C5">
            <w:pPr>
              <w:keepNext w:val="0"/>
              <w:keepLines w:val="0"/>
              <w:widowControl/>
              <w:suppressLineNumbers w:val="0"/>
              <w:spacing w:before="0" w:beforeLines="0" w:beforeAutospacing="0" w:afterLines="0" w:afterAutospacing="0"/>
              <w:ind w:left="64" w:right="22" w:firstLine="619"/>
              <w:jc w:val="left"/>
              <w:rPr>
                <w:rFonts w:hint="default" w:ascii="Courier New" w:hAnsi="Courier New" w:cs="Courier New"/>
                <w:kern w:val="2"/>
                <w:sz w:val="24"/>
                <w:szCs w:val="24"/>
              </w:rPr>
            </w:pPr>
            <w:r>
              <w:rPr>
                <w:rFonts w:hint="default" w:ascii="Courier New" w:hAnsi="Courier New" w:eastAsia="Times New Roman" w:cs="Courier New"/>
                <w:b/>
                <w:kern w:val="2"/>
                <w:sz w:val="24"/>
                <w:szCs w:val="24"/>
              </w:rPr>
              <w:t>PHASE</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4: D</w:t>
            </w:r>
            <w:r>
              <w:rPr>
                <w:rFonts w:hint="default" w:ascii="Courier New" w:hAnsi="Courier New" w:eastAsia="Times New Roman" w:cs="Courier New"/>
                <w:b/>
                <w:spacing w:val="-1"/>
                <w:kern w:val="2"/>
                <w:sz w:val="24"/>
                <w:szCs w:val="24"/>
              </w:rPr>
              <w:t>E</w:t>
            </w:r>
            <w:r>
              <w:rPr>
                <w:rFonts w:hint="default" w:ascii="Courier New" w:hAnsi="Courier New" w:eastAsia="Times New Roman" w:cs="Courier New"/>
                <w:b/>
                <w:kern w:val="2"/>
                <w:sz w:val="24"/>
                <w:szCs w:val="24"/>
              </w:rPr>
              <w:t>PLOY</w:t>
            </w:r>
            <w:r>
              <w:rPr>
                <w:rFonts w:hint="default" w:ascii="Courier New" w:hAnsi="Courier New" w:eastAsia="Times New Roman" w:cs="Courier New"/>
                <w:b/>
                <w:spacing w:val="1"/>
                <w:kern w:val="2"/>
                <w:sz w:val="24"/>
                <w:szCs w:val="24"/>
              </w:rPr>
              <w:t>M</w:t>
            </w:r>
            <w:r>
              <w:rPr>
                <w:rFonts w:hint="default" w:ascii="Courier New" w:hAnsi="Courier New" w:eastAsia="Times New Roman" w:cs="Courier New"/>
                <w:b/>
                <w:kern w:val="2"/>
                <w:sz w:val="24"/>
                <w:szCs w:val="24"/>
              </w:rPr>
              <w:t>E</w:t>
            </w:r>
            <w:r>
              <w:rPr>
                <w:rFonts w:hint="default" w:ascii="Courier New" w:hAnsi="Courier New" w:eastAsia="Times New Roman" w:cs="Courier New"/>
                <w:b/>
                <w:spacing w:val="-1"/>
                <w:kern w:val="2"/>
                <w:sz w:val="24"/>
                <w:szCs w:val="24"/>
              </w:rPr>
              <w:t>N</w:t>
            </w:r>
            <w:r>
              <w:rPr>
                <w:rFonts w:hint="default" w:ascii="Courier New" w:hAnsi="Courier New" w:eastAsia="Times New Roman" w:cs="Courier New"/>
                <w:b/>
                <w:kern w:val="2"/>
                <w:sz w:val="24"/>
                <w:szCs w:val="24"/>
              </w:rPr>
              <w:t>T A</w:t>
            </w:r>
            <w:r>
              <w:rPr>
                <w:rFonts w:hint="default" w:ascii="Courier New" w:hAnsi="Courier New" w:eastAsia="Times New Roman" w:cs="Courier New"/>
                <w:b/>
                <w:spacing w:val="-1"/>
                <w:kern w:val="2"/>
                <w:sz w:val="24"/>
                <w:szCs w:val="24"/>
              </w:rPr>
              <w:t>N</w:t>
            </w:r>
            <w:r>
              <w:rPr>
                <w:rFonts w:hint="default" w:ascii="Courier New" w:hAnsi="Courier New" w:eastAsia="Times New Roman" w:cs="Courier New"/>
                <w:b/>
                <w:kern w:val="2"/>
                <w:sz w:val="24"/>
                <w:szCs w:val="24"/>
              </w:rPr>
              <w:t>D IMPL</w:t>
            </w:r>
            <w:r>
              <w:rPr>
                <w:rFonts w:hint="default" w:ascii="Courier New" w:hAnsi="Courier New" w:eastAsia="Times New Roman" w:cs="Courier New"/>
                <w:b/>
                <w:spacing w:val="-1"/>
                <w:kern w:val="2"/>
                <w:sz w:val="24"/>
                <w:szCs w:val="24"/>
              </w:rPr>
              <w:t>E</w:t>
            </w:r>
            <w:r>
              <w:rPr>
                <w:rFonts w:hint="default" w:ascii="Courier New" w:hAnsi="Courier New" w:eastAsia="Times New Roman" w:cs="Courier New"/>
                <w:b/>
                <w:kern w:val="2"/>
                <w:sz w:val="24"/>
                <w:szCs w:val="24"/>
              </w:rPr>
              <w:t>M</w:t>
            </w:r>
            <w:r>
              <w:rPr>
                <w:rFonts w:hint="default" w:ascii="Courier New" w:hAnsi="Courier New" w:eastAsia="Times New Roman" w:cs="Courier New"/>
                <w:b/>
                <w:spacing w:val="1"/>
                <w:kern w:val="2"/>
                <w:sz w:val="24"/>
                <w:szCs w:val="24"/>
              </w:rPr>
              <w:t>E</w:t>
            </w:r>
            <w:r>
              <w:rPr>
                <w:rFonts w:hint="default" w:ascii="Courier New" w:hAnsi="Courier New" w:eastAsia="Times New Roman" w:cs="Courier New"/>
                <w:b/>
                <w:kern w:val="2"/>
                <w:sz w:val="24"/>
                <w:szCs w:val="24"/>
              </w:rPr>
              <w:t>N</w:t>
            </w:r>
            <w:r>
              <w:rPr>
                <w:rFonts w:hint="default" w:ascii="Courier New" w:hAnsi="Courier New" w:eastAsia="Times New Roman" w:cs="Courier New"/>
                <w:b/>
                <w:spacing w:val="-1"/>
                <w:kern w:val="2"/>
                <w:sz w:val="24"/>
                <w:szCs w:val="24"/>
              </w:rPr>
              <w:t>T</w:t>
            </w:r>
            <w:r>
              <w:rPr>
                <w:rFonts w:hint="default" w:ascii="Courier New" w:hAnsi="Courier New" w:eastAsia="Times New Roman" w:cs="Courier New"/>
                <w:b/>
                <w:kern w:val="2"/>
                <w:sz w:val="24"/>
                <w:szCs w:val="24"/>
              </w:rPr>
              <w:t>ATI</w:t>
            </w:r>
            <w:r>
              <w:rPr>
                <w:rFonts w:hint="default" w:ascii="Courier New" w:hAnsi="Courier New" w:eastAsia="Times New Roman" w:cs="Courier New"/>
                <w:b/>
                <w:spacing w:val="1"/>
                <w:kern w:val="2"/>
                <w:sz w:val="24"/>
                <w:szCs w:val="24"/>
              </w:rPr>
              <w:t>O</w:t>
            </w:r>
            <w:r>
              <w:rPr>
                <w:rFonts w:hint="default" w:ascii="Courier New" w:hAnsi="Courier New" w:eastAsia="Times New Roman" w:cs="Courier New"/>
                <w:b/>
                <w:kern w:val="2"/>
                <w:sz w:val="24"/>
                <w:szCs w:val="24"/>
              </w:rPr>
              <w:t>N</w:t>
            </w:r>
          </w:p>
        </w:tc>
        <w:tc>
          <w:tcPr>
            <w:tcW w:w="316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4EE443A5">
            <w:pPr>
              <w:keepNext w:val="0"/>
              <w:keepLines w:val="0"/>
              <w:widowControl/>
              <w:suppressLineNumbers w:val="0"/>
              <w:spacing w:before="5" w:beforeLines="0" w:beforeAutospacing="0" w:afterLines="0" w:afterAutospacing="0" w:line="110" w:lineRule="exact"/>
              <w:ind w:left="0" w:right="0"/>
              <w:jc w:val="left"/>
              <w:rPr>
                <w:rFonts w:hint="default" w:ascii="Courier New" w:hAnsi="Courier New" w:cs="Courier New"/>
                <w:kern w:val="2"/>
                <w:sz w:val="11"/>
                <w:szCs w:val="24"/>
              </w:rPr>
            </w:pPr>
          </w:p>
          <w:p w14:paraId="1B088488">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6C11D64A">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0CA5A5D2">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0E0E0F81">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67AC70FE">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0373C24B">
            <w:pPr>
              <w:keepNext w:val="0"/>
              <w:keepLines w:val="0"/>
              <w:widowControl/>
              <w:suppressLineNumbers w:val="0"/>
              <w:spacing w:before="0" w:beforeLines="0" w:beforeAutospacing="0" w:afterLines="0" w:afterAutospacing="0"/>
              <w:ind w:left="979" w:right="423" w:hanging="511"/>
              <w:jc w:val="center"/>
              <w:rPr>
                <w:rFonts w:hint="default" w:ascii="Courier New" w:hAnsi="Courier New" w:cs="Courier New"/>
                <w:kern w:val="2"/>
                <w:sz w:val="24"/>
                <w:szCs w:val="24"/>
              </w:rPr>
            </w:pPr>
            <w:r>
              <w:rPr>
                <w:rFonts w:hint="default" w:ascii="Courier New" w:hAnsi="Courier New" w:eastAsia="Times New Roman" w:cs="Courier New"/>
                <w:b/>
                <w:kern w:val="2"/>
                <w:sz w:val="24"/>
                <w:szCs w:val="24"/>
              </w:rPr>
              <w:t>Dece</w:t>
            </w:r>
            <w:r>
              <w:rPr>
                <w:rFonts w:hint="default" w:ascii="Courier New" w:hAnsi="Courier New" w:eastAsia="Times New Roman" w:cs="Courier New"/>
                <w:b/>
                <w:spacing w:val="1"/>
                <w:kern w:val="2"/>
                <w:sz w:val="24"/>
                <w:szCs w:val="24"/>
              </w:rPr>
              <w:t>m</w:t>
            </w:r>
            <w:r>
              <w:rPr>
                <w:rFonts w:hint="default" w:ascii="Courier New" w:hAnsi="Courier New" w:eastAsia="Times New Roman" w:cs="Courier New"/>
                <w:b/>
                <w:kern w:val="2"/>
                <w:sz w:val="24"/>
                <w:szCs w:val="24"/>
              </w:rPr>
              <w:t>ber –</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Week</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2 to W</w:t>
            </w:r>
            <w:r>
              <w:rPr>
                <w:rFonts w:hint="default" w:ascii="Courier New" w:hAnsi="Courier New" w:eastAsia="Times New Roman" w:cs="Courier New"/>
                <w:b/>
                <w:spacing w:val="1"/>
                <w:kern w:val="2"/>
                <w:sz w:val="24"/>
                <w:szCs w:val="24"/>
              </w:rPr>
              <w:t>e</w:t>
            </w:r>
            <w:r>
              <w:rPr>
                <w:rFonts w:hint="default" w:ascii="Courier New" w:hAnsi="Courier New" w:eastAsia="Times New Roman" w:cs="Courier New"/>
                <w:b/>
                <w:spacing w:val="-1"/>
                <w:kern w:val="2"/>
                <w:sz w:val="24"/>
                <w:szCs w:val="24"/>
              </w:rPr>
              <w:t>e</w:t>
            </w:r>
            <w:r>
              <w:rPr>
                <w:rFonts w:hint="default" w:ascii="Courier New" w:hAnsi="Courier New" w:eastAsia="Times New Roman" w:cs="Courier New"/>
                <w:b/>
                <w:kern w:val="2"/>
                <w:sz w:val="24"/>
                <w:szCs w:val="24"/>
              </w:rPr>
              <w:t>k</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3</w:t>
            </w:r>
          </w:p>
        </w:tc>
        <w:tc>
          <w:tcPr>
            <w:tcW w:w="505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117AFDF8">
            <w:pPr>
              <w:keepNext w:val="0"/>
              <w:keepLines w:val="0"/>
              <w:widowControl/>
              <w:suppressLineNumbers w:val="0"/>
              <w:spacing w:before="7" w:beforeLines="0" w:beforeAutospacing="0" w:afterLines="0" w:afterAutospacing="0" w:line="280" w:lineRule="exact"/>
              <w:ind w:left="0" w:right="0"/>
              <w:jc w:val="left"/>
              <w:rPr>
                <w:rFonts w:hint="default" w:ascii="Courier New" w:hAnsi="Courier New" w:cs="Courier New"/>
                <w:kern w:val="2"/>
                <w:sz w:val="28"/>
                <w:szCs w:val="24"/>
              </w:rPr>
            </w:pPr>
          </w:p>
          <w:p w14:paraId="6AEAE95C">
            <w:pPr>
              <w:keepNext w:val="0"/>
              <w:keepLines w:val="0"/>
              <w:widowControl/>
              <w:suppressLineNumbers w:val="0"/>
              <w:spacing w:before="0" w:beforeLines="0" w:beforeAutospacing="0" w:afterLines="0" w:afterAutospacing="0"/>
              <w:ind w:left="37" w:right="0"/>
              <w:jc w:val="left"/>
              <w:rPr>
                <w:rFonts w:hint="default" w:ascii="Courier New" w:hAnsi="Courier New" w:eastAsia="SimSun" w:cs="Courier New"/>
                <w:kern w:val="2"/>
                <w:sz w:val="24"/>
                <w:szCs w:val="24"/>
              </w:rPr>
            </w:pPr>
            <w:r>
              <w:rPr>
                <w:rFonts w:hint="default" w:ascii="Courier New" w:hAnsi="Courier New" w:eastAsia="SimSun" w:cs="Courier New"/>
                <w:kern w:val="2"/>
                <w:sz w:val="24"/>
                <w:szCs w:val="24"/>
              </w:rPr>
              <w:t xml:space="preserve">• </w:t>
            </w:r>
            <w:r>
              <w:rPr>
                <w:rFonts w:hint="default" w:ascii="Courier New" w:hAnsi="Courier New" w:eastAsia="SimSun" w:cs="Courier New"/>
                <w:b/>
                <w:bCs/>
                <w:kern w:val="2"/>
                <w:sz w:val="24"/>
                <w:szCs w:val="24"/>
              </w:rPr>
              <w:t>Complete</w:t>
            </w:r>
            <w:r>
              <w:rPr>
                <w:rFonts w:hint="default" w:ascii="Courier New" w:hAnsi="Courier New" w:eastAsia="SimSun" w:cs="Courier New"/>
                <w:kern w:val="2"/>
                <w:sz w:val="24"/>
                <w:szCs w:val="24"/>
              </w:rPr>
              <w:t xml:space="preserve"> technical and operational hand-off documentation. </w:t>
            </w:r>
          </w:p>
          <w:p w14:paraId="124E1BCF">
            <w:pPr>
              <w:keepNext w:val="0"/>
              <w:keepLines w:val="0"/>
              <w:widowControl/>
              <w:suppressLineNumbers w:val="0"/>
              <w:spacing w:before="0" w:beforeLines="0" w:beforeAutospacing="0" w:afterLines="0" w:afterAutospacing="0"/>
              <w:ind w:left="37" w:right="0"/>
              <w:jc w:val="left"/>
              <w:rPr>
                <w:rFonts w:hint="default" w:ascii="Courier New" w:hAnsi="Courier New" w:eastAsia="SimSun" w:cs="Courier New"/>
                <w:kern w:val="2"/>
                <w:sz w:val="24"/>
                <w:szCs w:val="24"/>
              </w:rPr>
            </w:pPr>
            <w:r>
              <w:rPr>
                <w:rFonts w:hint="default" w:ascii="Courier New" w:hAnsi="Courier New" w:eastAsia="SimSun" w:cs="Courier New"/>
                <w:kern w:val="2"/>
                <w:sz w:val="24"/>
                <w:szCs w:val="24"/>
              </w:rPr>
              <w:t xml:space="preserve">• </w:t>
            </w:r>
            <w:r>
              <w:rPr>
                <w:rFonts w:hint="default" w:ascii="Courier New" w:hAnsi="Courier New" w:eastAsia="SimSun" w:cs="Courier New"/>
                <w:b/>
                <w:bCs/>
                <w:kern w:val="2"/>
                <w:sz w:val="24"/>
                <w:szCs w:val="24"/>
              </w:rPr>
              <w:t>Implement</w:t>
            </w:r>
            <w:r>
              <w:rPr>
                <w:rFonts w:hint="default" w:ascii="Courier New" w:hAnsi="Courier New" w:eastAsia="SimSun" w:cs="Courier New"/>
                <w:kern w:val="2"/>
                <w:sz w:val="24"/>
                <w:szCs w:val="24"/>
              </w:rPr>
              <w:t xml:space="preserve"> the system into the production environment. </w:t>
            </w:r>
          </w:p>
          <w:p w14:paraId="4212AC89">
            <w:pPr>
              <w:keepNext w:val="0"/>
              <w:keepLines w:val="0"/>
              <w:widowControl/>
              <w:suppressLineNumbers w:val="0"/>
              <w:spacing w:before="0" w:beforeLines="0" w:beforeAutospacing="0" w:afterLines="0" w:afterAutospacing="0"/>
              <w:ind w:left="37" w:right="0"/>
              <w:jc w:val="left"/>
              <w:rPr>
                <w:rFonts w:hint="default" w:ascii="Courier New" w:hAnsi="Courier New" w:eastAsia="SimSun" w:cs="Courier New"/>
                <w:kern w:val="2"/>
                <w:sz w:val="24"/>
                <w:szCs w:val="24"/>
              </w:rPr>
            </w:pPr>
            <w:r>
              <w:rPr>
                <w:rFonts w:hint="default" w:ascii="Courier New" w:hAnsi="Courier New" w:eastAsia="SimSun" w:cs="Courier New"/>
                <w:kern w:val="2"/>
                <w:sz w:val="24"/>
                <w:szCs w:val="24"/>
              </w:rPr>
              <w:t xml:space="preserve">• </w:t>
            </w:r>
            <w:r>
              <w:rPr>
                <w:rFonts w:hint="default" w:ascii="Courier New" w:hAnsi="Courier New" w:eastAsia="SimSun" w:cs="Courier New"/>
                <w:b/>
                <w:bCs/>
                <w:kern w:val="2"/>
                <w:sz w:val="24"/>
                <w:szCs w:val="24"/>
              </w:rPr>
              <w:t>Perform</w:t>
            </w:r>
            <w:r>
              <w:rPr>
                <w:rFonts w:hint="default" w:ascii="Courier New" w:hAnsi="Courier New" w:eastAsia="SimSun" w:cs="Courier New"/>
                <w:kern w:val="2"/>
                <w:sz w:val="24"/>
                <w:szCs w:val="24"/>
              </w:rPr>
              <w:t xml:space="preserve"> a </w:t>
            </w:r>
            <w:r>
              <w:rPr>
                <w:rFonts w:hint="default" w:ascii="Courier New" w:hAnsi="Courier New" w:eastAsia="SimSun" w:cs="Courier New"/>
                <w:b/>
                <w:bCs/>
                <w:kern w:val="2"/>
                <w:sz w:val="24"/>
                <w:szCs w:val="24"/>
              </w:rPr>
              <w:t>Post-Mortem Review</w:t>
            </w:r>
            <w:r>
              <w:rPr>
                <w:rFonts w:hint="default" w:ascii="Courier New" w:hAnsi="Courier New" w:eastAsia="SimSun" w:cs="Courier New"/>
                <w:kern w:val="2"/>
                <w:sz w:val="24"/>
                <w:szCs w:val="24"/>
              </w:rPr>
              <w:t xml:space="preserve"> to analyze project performance.</w:t>
            </w:r>
          </w:p>
          <w:p w14:paraId="1DCB1EA9">
            <w:pPr>
              <w:keepNext w:val="0"/>
              <w:keepLines w:val="0"/>
              <w:widowControl/>
              <w:suppressLineNumbers w:val="0"/>
              <w:spacing w:before="0" w:beforeLines="0" w:beforeAutospacing="0" w:afterLines="0" w:afterAutospacing="0"/>
              <w:ind w:left="37" w:right="0"/>
              <w:jc w:val="left"/>
              <w:rPr>
                <w:rFonts w:hint="default" w:ascii="Courier New" w:hAnsi="Courier New" w:cs="Courier New"/>
                <w:kern w:val="2"/>
                <w:sz w:val="24"/>
                <w:szCs w:val="24"/>
              </w:rPr>
            </w:pPr>
            <w:r>
              <w:rPr>
                <w:rFonts w:hint="default" w:ascii="Courier New" w:hAnsi="Courier New" w:eastAsia="SimSun" w:cs="Courier New"/>
                <w:kern w:val="2"/>
                <w:sz w:val="24"/>
                <w:szCs w:val="24"/>
              </w:rPr>
              <w:t xml:space="preserve"> • </w:t>
            </w:r>
            <w:r>
              <w:rPr>
                <w:rFonts w:hint="default" w:ascii="Courier New" w:hAnsi="Courier New" w:eastAsia="SimSun" w:cs="Courier New"/>
                <w:b/>
                <w:bCs/>
                <w:kern w:val="2"/>
                <w:sz w:val="24"/>
                <w:szCs w:val="24"/>
              </w:rPr>
              <w:t>Establish</w:t>
            </w:r>
            <w:r>
              <w:rPr>
                <w:rFonts w:hint="default" w:ascii="Courier New" w:hAnsi="Courier New" w:eastAsia="SimSun" w:cs="Courier New"/>
                <w:kern w:val="2"/>
                <w:sz w:val="24"/>
                <w:szCs w:val="24"/>
              </w:rPr>
              <w:t xml:space="preserve"> the protocol for ongoing system maintenance and support.</w:t>
            </w:r>
          </w:p>
        </w:tc>
      </w:tr>
      <w:tr w14:paraId="01342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64" w:hRule="exact"/>
        </w:trPr>
        <w:tc>
          <w:tcPr>
            <w:tcW w:w="269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7E728B6C">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0718B6D0">
            <w:pPr>
              <w:keepNext w:val="0"/>
              <w:keepLines w:val="0"/>
              <w:widowControl/>
              <w:suppressLineNumbers w:val="0"/>
              <w:spacing w:before="18" w:beforeLines="0" w:beforeAutospacing="0" w:afterLines="0" w:afterAutospacing="0" w:line="240" w:lineRule="exact"/>
              <w:ind w:left="0" w:right="0"/>
              <w:jc w:val="left"/>
              <w:rPr>
                <w:rFonts w:hint="default" w:ascii="Courier New" w:hAnsi="Courier New" w:cs="Courier New"/>
                <w:kern w:val="2"/>
                <w:sz w:val="24"/>
                <w:szCs w:val="24"/>
              </w:rPr>
            </w:pPr>
          </w:p>
          <w:p w14:paraId="234A3688">
            <w:pPr>
              <w:keepNext w:val="0"/>
              <w:keepLines w:val="0"/>
              <w:widowControl/>
              <w:suppressLineNumbers w:val="0"/>
              <w:spacing w:before="0" w:beforeLines="0" w:beforeAutospacing="0" w:afterLines="0" w:afterAutospacing="0"/>
              <w:ind w:left="50" w:right="49" w:hanging="1"/>
              <w:jc w:val="center"/>
              <w:rPr>
                <w:rFonts w:hint="default" w:ascii="Courier New" w:hAnsi="Courier New" w:cs="Courier New"/>
                <w:kern w:val="2"/>
                <w:sz w:val="24"/>
                <w:szCs w:val="24"/>
              </w:rPr>
            </w:pPr>
            <w:r>
              <w:rPr>
                <w:rFonts w:hint="default" w:ascii="Courier New" w:hAnsi="Courier New" w:eastAsia="Times New Roman" w:cs="Courier New"/>
                <w:b/>
                <w:kern w:val="2"/>
                <w:sz w:val="24"/>
                <w:szCs w:val="24"/>
              </w:rPr>
              <w:t>PHASE</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5: P</w:t>
            </w:r>
            <w:r>
              <w:rPr>
                <w:rFonts w:hint="default" w:ascii="Courier New" w:hAnsi="Courier New" w:eastAsia="Times New Roman" w:cs="Courier New"/>
                <w:b/>
                <w:spacing w:val="-1"/>
                <w:kern w:val="2"/>
                <w:sz w:val="24"/>
                <w:szCs w:val="24"/>
              </w:rPr>
              <w:t>R</w:t>
            </w:r>
            <w:r>
              <w:rPr>
                <w:rFonts w:hint="default" w:ascii="Courier New" w:hAnsi="Courier New" w:eastAsia="Times New Roman" w:cs="Courier New"/>
                <w:b/>
                <w:kern w:val="2"/>
                <w:sz w:val="24"/>
                <w:szCs w:val="24"/>
              </w:rPr>
              <w:t xml:space="preserve">ESENTATION OF THE </w:t>
            </w:r>
            <w:r>
              <w:rPr>
                <w:rFonts w:hint="default" w:ascii="Courier New" w:hAnsi="Courier New" w:eastAsia="Times New Roman" w:cs="Courier New"/>
                <w:b/>
                <w:spacing w:val="-1"/>
                <w:kern w:val="2"/>
                <w:sz w:val="24"/>
                <w:szCs w:val="24"/>
              </w:rPr>
              <w:t>C</w:t>
            </w:r>
            <w:r>
              <w:rPr>
                <w:rFonts w:hint="default" w:ascii="Courier New" w:hAnsi="Courier New" w:eastAsia="Times New Roman" w:cs="Courier New"/>
                <w:b/>
                <w:kern w:val="2"/>
                <w:sz w:val="24"/>
                <w:szCs w:val="24"/>
              </w:rPr>
              <w:t>OMPLETED S</w:t>
            </w:r>
            <w:r>
              <w:rPr>
                <w:rFonts w:hint="default" w:ascii="Courier New" w:hAnsi="Courier New" w:eastAsia="Times New Roman" w:cs="Courier New"/>
                <w:b/>
                <w:spacing w:val="-1"/>
                <w:kern w:val="2"/>
                <w:sz w:val="24"/>
                <w:szCs w:val="24"/>
              </w:rPr>
              <w:t>Y</w:t>
            </w:r>
            <w:r>
              <w:rPr>
                <w:rFonts w:hint="default" w:ascii="Courier New" w:hAnsi="Courier New" w:eastAsia="Times New Roman" w:cs="Courier New"/>
                <w:b/>
                <w:kern w:val="2"/>
                <w:sz w:val="24"/>
                <w:szCs w:val="24"/>
              </w:rPr>
              <w:t>STEM</w:t>
            </w:r>
          </w:p>
        </w:tc>
        <w:tc>
          <w:tcPr>
            <w:tcW w:w="316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6266208F">
            <w:pPr>
              <w:keepNext w:val="0"/>
              <w:keepLines w:val="0"/>
              <w:widowControl/>
              <w:suppressLineNumbers w:val="0"/>
              <w:spacing w:before="4" w:beforeLines="0" w:beforeAutospacing="0" w:afterLines="0" w:afterAutospacing="0" w:line="130" w:lineRule="exact"/>
              <w:ind w:left="0" w:right="0"/>
              <w:jc w:val="left"/>
              <w:rPr>
                <w:rFonts w:hint="default" w:ascii="Courier New" w:hAnsi="Courier New" w:cs="Courier New"/>
                <w:kern w:val="2"/>
                <w:sz w:val="13"/>
                <w:szCs w:val="24"/>
              </w:rPr>
            </w:pPr>
          </w:p>
          <w:p w14:paraId="6CABAF3B">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1069F013">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746AAB8E">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0A49BB17">
            <w:pPr>
              <w:keepNext w:val="0"/>
              <w:keepLines w:val="0"/>
              <w:widowControl/>
              <w:suppressLineNumbers w:val="0"/>
              <w:spacing w:before="0" w:beforeLines="0" w:beforeAutospacing="0" w:afterLines="0" w:afterAutospacing="0"/>
              <w:ind w:left="979" w:right="423" w:hanging="511"/>
              <w:jc w:val="center"/>
              <w:rPr>
                <w:rFonts w:hint="default" w:ascii="Courier New" w:hAnsi="Courier New" w:cs="Courier New"/>
                <w:kern w:val="2"/>
                <w:sz w:val="24"/>
                <w:szCs w:val="24"/>
              </w:rPr>
            </w:pPr>
            <w:r>
              <w:rPr>
                <w:rFonts w:hint="default" w:ascii="Courier New" w:hAnsi="Courier New" w:eastAsia="Times New Roman" w:cs="Courier New"/>
                <w:b/>
                <w:kern w:val="2"/>
                <w:sz w:val="24"/>
                <w:szCs w:val="24"/>
              </w:rPr>
              <w:t>Dece</w:t>
            </w:r>
            <w:r>
              <w:rPr>
                <w:rFonts w:hint="default" w:ascii="Courier New" w:hAnsi="Courier New" w:eastAsia="Times New Roman" w:cs="Courier New"/>
                <w:b/>
                <w:spacing w:val="1"/>
                <w:kern w:val="2"/>
                <w:sz w:val="24"/>
                <w:szCs w:val="24"/>
              </w:rPr>
              <w:t>m</w:t>
            </w:r>
            <w:r>
              <w:rPr>
                <w:rFonts w:hint="default" w:ascii="Courier New" w:hAnsi="Courier New" w:eastAsia="Times New Roman" w:cs="Courier New"/>
                <w:b/>
                <w:kern w:val="2"/>
                <w:sz w:val="24"/>
                <w:szCs w:val="24"/>
              </w:rPr>
              <w:t>ber –</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Week</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3 to W</w:t>
            </w:r>
            <w:r>
              <w:rPr>
                <w:rFonts w:hint="default" w:ascii="Courier New" w:hAnsi="Courier New" w:eastAsia="Times New Roman" w:cs="Courier New"/>
                <w:b/>
                <w:spacing w:val="1"/>
                <w:kern w:val="2"/>
                <w:sz w:val="24"/>
                <w:szCs w:val="24"/>
              </w:rPr>
              <w:t>e</w:t>
            </w:r>
            <w:r>
              <w:rPr>
                <w:rFonts w:hint="default" w:ascii="Courier New" w:hAnsi="Courier New" w:eastAsia="Times New Roman" w:cs="Courier New"/>
                <w:b/>
                <w:spacing w:val="-1"/>
                <w:kern w:val="2"/>
                <w:sz w:val="24"/>
                <w:szCs w:val="24"/>
              </w:rPr>
              <w:t>e</w:t>
            </w:r>
            <w:r>
              <w:rPr>
                <w:rFonts w:hint="default" w:ascii="Courier New" w:hAnsi="Courier New" w:eastAsia="Times New Roman" w:cs="Courier New"/>
                <w:b/>
                <w:kern w:val="2"/>
                <w:sz w:val="24"/>
                <w:szCs w:val="24"/>
              </w:rPr>
              <w:t>k</w:t>
            </w:r>
            <w:r>
              <w:rPr>
                <w:rFonts w:hint="default" w:ascii="Courier New" w:hAnsi="Courier New" w:eastAsia="Times New Roman" w:cs="Courier New"/>
                <w:b/>
                <w:spacing w:val="1"/>
                <w:kern w:val="2"/>
                <w:sz w:val="24"/>
                <w:szCs w:val="24"/>
              </w:rPr>
              <w:t xml:space="preserve"> </w:t>
            </w:r>
            <w:r>
              <w:rPr>
                <w:rFonts w:hint="default" w:ascii="Courier New" w:hAnsi="Courier New" w:eastAsia="Times New Roman" w:cs="Courier New"/>
                <w:b/>
                <w:kern w:val="2"/>
                <w:sz w:val="24"/>
                <w:szCs w:val="24"/>
              </w:rPr>
              <w:t>4</w:t>
            </w:r>
          </w:p>
        </w:tc>
        <w:tc>
          <w:tcPr>
            <w:tcW w:w="5050"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515FBE51">
            <w:pPr>
              <w:keepNext w:val="0"/>
              <w:keepLines w:val="0"/>
              <w:widowControl/>
              <w:suppressLineNumbers w:val="0"/>
              <w:spacing w:before="0" w:beforeLines="0" w:beforeAutospacing="0" w:afterLines="0" w:afterAutospacing="0" w:line="200" w:lineRule="exact"/>
              <w:ind w:left="0" w:right="0"/>
              <w:jc w:val="left"/>
              <w:rPr>
                <w:rFonts w:hint="default" w:ascii="Courier New" w:hAnsi="Courier New" w:cs="Courier New"/>
                <w:kern w:val="2"/>
                <w:sz w:val="20"/>
                <w:szCs w:val="24"/>
              </w:rPr>
            </w:pPr>
          </w:p>
          <w:p w14:paraId="0F2FBE5B">
            <w:pPr>
              <w:keepNext w:val="0"/>
              <w:keepLines w:val="0"/>
              <w:widowControl/>
              <w:suppressLineNumbers w:val="0"/>
              <w:spacing w:before="18" w:beforeLines="0" w:beforeAutospacing="0" w:afterLines="0" w:afterAutospacing="0" w:line="240" w:lineRule="exact"/>
              <w:ind w:left="0" w:right="0"/>
              <w:jc w:val="left"/>
              <w:rPr>
                <w:rFonts w:hint="default" w:ascii="Courier New" w:hAnsi="Courier New" w:cs="Courier New"/>
                <w:kern w:val="2"/>
                <w:sz w:val="24"/>
                <w:szCs w:val="24"/>
              </w:rPr>
            </w:pPr>
          </w:p>
          <w:p w14:paraId="4E8E6E0E">
            <w:pPr>
              <w:keepNext w:val="0"/>
              <w:keepLines w:val="0"/>
              <w:widowControl/>
              <w:suppressLineNumbers w:val="0"/>
              <w:spacing w:before="0" w:beforeLines="0" w:beforeAutospacing="0" w:afterLines="0" w:afterAutospacing="0"/>
              <w:ind w:left="37" w:right="0"/>
              <w:jc w:val="left"/>
              <w:rPr>
                <w:rFonts w:hint="default" w:ascii="Courier New" w:hAnsi="Courier New" w:eastAsia="SimSun" w:cs="Courier New"/>
                <w:kern w:val="2"/>
                <w:sz w:val="24"/>
                <w:szCs w:val="24"/>
              </w:rPr>
            </w:pPr>
            <w:r>
              <w:rPr>
                <w:rFonts w:hint="default" w:ascii="Courier New" w:hAnsi="Courier New" w:eastAsia="SimSun" w:cs="Courier New"/>
                <w:kern w:val="2"/>
                <w:sz w:val="24"/>
                <w:szCs w:val="24"/>
              </w:rPr>
              <w:t xml:space="preserve">• </w:t>
            </w:r>
            <w:r>
              <w:rPr>
                <w:rFonts w:hint="default" w:ascii="Courier New" w:hAnsi="Courier New" w:eastAsia="SimSun" w:cs="Courier New"/>
                <w:b/>
                <w:bCs/>
                <w:kern w:val="2"/>
                <w:sz w:val="24"/>
                <w:szCs w:val="24"/>
              </w:rPr>
              <w:t>Showcase</w:t>
            </w:r>
            <w:r>
              <w:rPr>
                <w:rFonts w:hint="default" w:ascii="Courier New" w:hAnsi="Courier New" w:eastAsia="SimSun" w:cs="Courier New"/>
                <w:kern w:val="2"/>
                <w:sz w:val="24"/>
                <w:szCs w:val="24"/>
              </w:rPr>
              <w:t xml:space="preserve"> the final working system to the management/client panel.</w:t>
            </w:r>
          </w:p>
          <w:p w14:paraId="3718B1BB">
            <w:pPr>
              <w:keepNext w:val="0"/>
              <w:keepLines w:val="0"/>
              <w:widowControl/>
              <w:suppressLineNumbers w:val="0"/>
              <w:spacing w:before="0" w:beforeLines="0" w:beforeAutospacing="0" w:afterLines="0" w:afterAutospacing="0"/>
              <w:ind w:left="37" w:right="0"/>
              <w:jc w:val="left"/>
              <w:rPr>
                <w:rFonts w:hint="default" w:ascii="Courier New" w:hAnsi="Courier New" w:eastAsia="SimSun" w:cs="Courier New"/>
                <w:kern w:val="2"/>
                <w:sz w:val="24"/>
                <w:szCs w:val="24"/>
              </w:rPr>
            </w:pPr>
            <w:r>
              <w:rPr>
                <w:rFonts w:hint="default" w:ascii="Courier New" w:hAnsi="Courier New" w:eastAsia="SimSun" w:cs="Courier New"/>
                <w:kern w:val="2"/>
                <w:sz w:val="24"/>
                <w:szCs w:val="24"/>
              </w:rPr>
              <w:t xml:space="preserve"> • </w:t>
            </w:r>
            <w:r>
              <w:rPr>
                <w:rFonts w:hint="default" w:ascii="Courier New" w:hAnsi="Courier New" w:eastAsia="SimSun" w:cs="Courier New"/>
                <w:b/>
                <w:bCs/>
                <w:kern w:val="2"/>
                <w:sz w:val="24"/>
                <w:szCs w:val="24"/>
              </w:rPr>
              <w:t>Summarize</w:t>
            </w:r>
            <w:r>
              <w:rPr>
                <w:rFonts w:hint="default" w:ascii="Courier New" w:hAnsi="Courier New" w:eastAsia="SimSun" w:cs="Courier New"/>
                <w:kern w:val="2"/>
                <w:sz w:val="24"/>
                <w:szCs w:val="24"/>
              </w:rPr>
              <w:t xml:space="preserve"> all key performance indicators and evaluation results.</w:t>
            </w:r>
          </w:p>
          <w:p w14:paraId="6A54F373">
            <w:pPr>
              <w:keepNext w:val="0"/>
              <w:keepLines w:val="0"/>
              <w:widowControl/>
              <w:suppressLineNumbers w:val="0"/>
              <w:spacing w:before="0" w:beforeLines="0" w:beforeAutospacing="0" w:afterLines="0" w:afterAutospacing="0"/>
              <w:ind w:left="37" w:right="0"/>
              <w:jc w:val="left"/>
              <w:rPr>
                <w:rFonts w:hint="default" w:ascii="Courier New" w:hAnsi="Courier New" w:eastAsia="SimSun" w:cs="Courier New"/>
                <w:kern w:val="2"/>
                <w:sz w:val="24"/>
                <w:szCs w:val="24"/>
              </w:rPr>
            </w:pPr>
            <w:r>
              <w:rPr>
                <w:rFonts w:hint="default" w:ascii="Courier New" w:hAnsi="Courier New" w:eastAsia="SimSun" w:cs="Courier New"/>
                <w:kern w:val="2"/>
                <w:sz w:val="24"/>
                <w:szCs w:val="24"/>
              </w:rPr>
              <w:t xml:space="preserve"> • </w:t>
            </w:r>
            <w:r>
              <w:rPr>
                <w:rFonts w:hint="default" w:ascii="Courier New" w:hAnsi="Courier New" w:eastAsia="SimSun" w:cs="Courier New"/>
                <w:b/>
                <w:bCs/>
                <w:kern w:val="2"/>
                <w:sz w:val="24"/>
                <w:szCs w:val="24"/>
              </w:rPr>
              <w:t>Present</w:t>
            </w:r>
            <w:r>
              <w:rPr>
                <w:rFonts w:hint="default" w:ascii="Courier New" w:hAnsi="Courier New" w:eastAsia="SimSun" w:cs="Courier New"/>
                <w:kern w:val="2"/>
                <w:sz w:val="24"/>
                <w:szCs w:val="24"/>
              </w:rPr>
              <w:t xml:space="preserve"> recommendations for future system enhancements (Next Steps).</w:t>
            </w:r>
          </w:p>
          <w:p w14:paraId="03DABE48">
            <w:pPr>
              <w:keepNext w:val="0"/>
              <w:keepLines w:val="0"/>
              <w:widowControl/>
              <w:suppressLineNumbers w:val="0"/>
              <w:spacing w:before="0" w:beforeLines="0" w:beforeAutospacing="0" w:afterLines="0" w:afterAutospacing="0"/>
              <w:ind w:left="37" w:right="0"/>
              <w:jc w:val="left"/>
              <w:rPr>
                <w:rFonts w:hint="default" w:ascii="Courier New" w:hAnsi="Courier New" w:cs="Courier New"/>
                <w:kern w:val="2"/>
                <w:sz w:val="24"/>
                <w:szCs w:val="24"/>
              </w:rPr>
            </w:pPr>
            <w:r>
              <w:rPr>
                <w:rFonts w:hint="default" w:ascii="Courier New" w:hAnsi="Courier New" w:eastAsia="SimSun" w:cs="Courier New"/>
                <w:kern w:val="2"/>
                <w:sz w:val="24"/>
                <w:szCs w:val="24"/>
              </w:rPr>
              <w:t xml:space="preserve"> • </w:t>
            </w:r>
            <w:r>
              <w:rPr>
                <w:rFonts w:hint="default" w:ascii="Courier New" w:hAnsi="Courier New" w:eastAsia="SimSun" w:cs="Courier New"/>
                <w:b/>
                <w:bCs/>
                <w:kern w:val="2"/>
                <w:sz w:val="24"/>
                <w:szCs w:val="24"/>
              </w:rPr>
              <w:t>Deliver</w:t>
            </w:r>
            <w:r>
              <w:rPr>
                <w:rFonts w:hint="default" w:ascii="Courier New" w:hAnsi="Courier New" w:eastAsia="SimSun" w:cs="Courier New"/>
                <w:kern w:val="2"/>
                <w:sz w:val="24"/>
                <w:szCs w:val="24"/>
              </w:rPr>
              <w:t xml:space="preserve"> all finalized technical documents and reports.</w:t>
            </w:r>
          </w:p>
        </w:tc>
      </w:tr>
    </w:tbl>
    <w:p w14:paraId="65858150">
      <w:pPr>
        <w:spacing w:line="360" w:lineRule="auto"/>
        <w:jc w:val="left"/>
        <w:rPr>
          <w:rFonts w:hint="default" w:ascii="Courier New" w:hAnsi="Courier New" w:cs="Courier New"/>
          <w:lang w:val="en-PH"/>
        </w:rPr>
      </w:pPr>
    </w:p>
    <w:p w14:paraId="3573393A">
      <w:pPr>
        <w:spacing w:line="360" w:lineRule="auto"/>
        <w:jc w:val="left"/>
        <w:rPr>
          <w:rFonts w:hint="default" w:ascii="Courier New" w:hAnsi="Courier New" w:cs="Courier New"/>
          <w:lang w:val="en-PH"/>
        </w:rPr>
      </w:pPr>
    </w:p>
    <w:p w14:paraId="77A1D7BE">
      <w:pPr>
        <w:spacing w:line="360" w:lineRule="auto"/>
        <w:jc w:val="left"/>
        <w:rPr>
          <w:rFonts w:hint="default" w:ascii="Courier New" w:hAnsi="Courier New" w:cs="Courier New"/>
          <w:lang w:val="en-PH"/>
        </w:rPr>
      </w:pPr>
      <w:r>
        <w:rPr>
          <w:rFonts w:hint="default" w:ascii="Courier New" w:hAnsi="Courier New" w:cs="Courier New"/>
          <w:lang w:val="en-PH"/>
        </w:rPr>
        <w:t>Given by the status, this project still proves to approach tentative methods and versatility throught the roadmap.</w:t>
      </w:r>
    </w:p>
    <w:p w14:paraId="26559E4D">
      <w:pPr>
        <w:pStyle w:val="3"/>
        <w:spacing w:line="360" w:lineRule="auto"/>
        <w:jc w:val="both"/>
        <w:rPr>
          <w:rFonts w:hint="default" w:ascii="Courier New" w:hAnsi="Courier New" w:cs="Courier New"/>
        </w:rPr>
      </w:pPr>
      <w:r>
        <w:rPr>
          <w:rFonts w:hint="default" w:ascii="Courier New" w:hAnsi="Courier New" w:cs="Courier New"/>
          <w:b/>
        </w:rPr>
        <w:t>System Architectural Design</w:t>
      </w:r>
    </w:p>
    <w:p w14:paraId="652BA2EE">
      <w:pPr>
        <w:pStyle w:val="35"/>
        <w:keepNext w:val="0"/>
        <w:keepLines w:val="0"/>
        <w:widowControl/>
        <w:suppressLineNumbers w:val="0"/>
        <w:spacing w:line="360" w:lineRule="auto"/>
        <w:jc w:val="both"/>
        <w:rPr>
          <w:rFonts w:hint="default" w:ascii="Courier New" w:hAnsi="Courier New" w:cs="Courier New"/>
          <w:b w:val="0"/>
          <w:bCs w:val="0"/>
        </w:rPr>
      </w:pPr>
      <w:r>
        <w:rPr>
          <w:rFonts w:hint="default" w:ascii="Courier New" w:hAnsi="Courier New" w:cs="Courier New"/>
          <w:b w:val="0"/>
          <w:bCs w:val="0"/>
        </w:rPr>
        <w:t>The UEP DormDash system is designed using a Three-Tier Architecture, a logical model that separates the application into distinct functional layers. This structure enhances maintainability, security, and scalability by allowing each layer to operate and be updated independently. The DormDash system’s architecture clearly delineates the user interface, the business logic, and the data storage, with secure interaction governed by HTTPS and data validation protocols.</w:t>
      </w:r>
    </w:p>
    <w:p w14:paraId="04E5B009">
      <w:pPr>
        <w:pStyle w:val="35"/>
        <w:keepNext w:val="0"/>
        <w:keepLines w:val="0"/>
        <w:widowControl/>
        <w:suppressLineNumbers w:val="0"/>
        <w:spacing w:line="360" w:lineRule="auto"/>
        <w:jc w:val="both"/>
        <w:rPr>
          <w:rFonts w:hint="default" w:ascii="Courier New" w:hAnsi="Courier New" w:cs="Courier New"/>
          <w:b w:val="0"/>
          <w:bCs w:val="0"/>
        </w:rPr>
      </w:pPr>
      <w:r>
        <w:rPr>
          <w:rFonts w:hint="default" w:ascii="Courier New" w:hAnsi="Courier New" w:cs="Courier New"/>
          <w:b w:val="0"/>
          <w:bCs w:val="0"/>
        </w:rPr>
        <w:t>The three layers are defined as follows:</w:t>
      </w:r>
    </w:p>
    <w:p w14:paraId="4ED221FE">
      <w:pPr>
        <w:pStyle w:val="4"/>
        <w:keepNext w:val="0"/>
        <w:keepLines w:val="0"/>
        <w:widowControl/>
        <w:suppressLineNumbers w:val="0"/>
        <w:spacing w:line="360" w:lineRule="auto"/>
        <w:jc w:val="both"/>
        <w:rPr>
          <w:rFonts w:hint="default" w:ascii="Courier New" w:hAnsi="Courier New" w:cs="Courier New"/>
        </w:rPr>
      </w:pPr>
      <w:r>
        <w:rPr>
          <w:rFonts w:hint="default" w:ascii="Courier New" w:hAnsi="Courier New" w:cs="Courier New"/>
        </w:rPr>
        <w:t>1. Presentation Layer (Frontend)</w:t>
      </w:r>
    </w:p>
    <w:p w14:paraId="288204E4">
      <w:pPr>
        <w:pStyle w:val="35"/>
        <w:keepNext w:val="0"/>
        <w:keepLines w:val="0"/>
        <w:widowControl/>
        <w:suppressLineNumbers w:val="0"/>
        <w:spacing w:line="360" w:lineRule="auto"/>
        <w:jc w:val="both"/>
        <w:rPr>
          <w:rFonts w:hint="default" w:ascii="Courier New" w:hAnsi="Courier New" w:cs="Courier New"/>
        </w:rPr>
      </w:pPr>
      <w:r>
        <w:rPr>
          <w:rFonts w:hint="default" w:ascii="Courier New" w:hAnsi="Courier New" w:cs="Courier New"/>
          <w:b w:val="0"/>
          <w:bCs w:val="0"/>
        </w:rPr>
        <w:t>Definition: This layer is the primary interface through which users (Renters, Landlords, and Administrators) interact with the system.</w:t>
      </w:r>
    </w:p>
    <w:p w14:paraId="39C26AB6">
      <w:pPr>
        <w:pStyle w:val="35"/>
        <w:keepNext w:val="0"/>
        <w:keepLines w:val="0"/>
        <w:widowControl/>
        <w:suppressLineNumbers w:val="0"/>
        <w:spacing w:line="360" w:lineRule="auto"/>
        <w:jc w:val="both"/>
        <w:rPr>
          <w:rFonts w:hint="default" w:ascii="Courier New" w:hAnsi="Courier New" w:cs="Courier New"/>
        </w:rPr>
      </w:pPr>
      <w:r>
        <w:rPr>
          <w:rFonts w:hint="default" w:ascii="Courier New" w:hAnsi="Courier New" w:cs="Courier New"/>
          <w:b w:val="0"/>
          <w:bCs w:val="0"/>
        </w:rPr>
        <w:t>Technology: It is based on HTML, CSS, and JavaScript, ensuring a responsive and accessible user experience across various devices.</w:t>
      </w:r>
    </w:p>
    <w:p w14:paraId="1896DE30">
      <w:pPr>
        <w:pStyle w:val="35"/>
        <w:keepNext w:val="0"/>
        <w:keepLines w:val="0"/>
        <w:widowControl/>
        <w:suppressLineNumbers w:val="0"/>
        <w:spacing w:line="360" w:lineRule="auto"/>
        <w:jc w:val="both"/>
        <w:rPr>
          <w:rFonts w:hint="default" w:ascii="Courier New" w:hAnsi="Courier New" w:cs="Courier New"/>
          <w:b w:val="0"/>
          <w:bCs w:val="0"/>
        </w:rPr>
      </w:pPr>
      <w:r>
        <w:rPr>
          <w:rFonts w:hint="default" w:ascii="Courier New" w:hAnsi="Courier New" w:cs="Courier New"/>
          <w:b w:val="0"/>
          <w:bCs w:val="0"/>
        </w:rPr>
        <w:t>Functionality: It handles the visual components, including the secure login/registration forms, the search filter display, the interactive Map View for location-based browsing, and the general navigational flow.</w:t>
      </w:r>
    </w:p>
    <w:p w14:paraId="1C36CB75">
      <w:pPr>
        <w:pStyle w:val="4"/>
        <w:keepNext w:val="0"/>
        <w:keepLines w:val="0"/>
        <w:widowControl/>
        <w:suppressLineNumbers w:val="0"/>
        <w:spacing w:line="360" w:lineRule="auto"/>
        <w:jc w:val="both"/>
        <w:rPr>
          <w:rFonts w:hint="default" w:ascii="Courier New" w:hAnsi="Courier New" w:cs="Courier New"/>
        </w:rPr>
      </w:pPr>
      <w:r>
        <w:rPr>
          <w:rFonts w:hint="default" w:ascii="Courier New" w:hAnsi="Courier New" w:cs="Courier New"/>
        </w:rPr>
        <w:t>2. Application Layer (Backend)</w:t>
      </w:r>
    </w:p>
    <w:p w14:paraId="4E2E610A">
      <w:pPr>
        <w:pStyle w:val="35"/>
        <w:keepNext w:val="0"/>
        <w:keepLines w:val="0"/>
        <w:widowControl/>
        <w:suppressLineNumbers w:val="0"/>
        <w:spacing w:line="360" w:lineRule="auto"/>
        <w:jc w:val="both"/>
        <w:rPr>
          <w:rFonts w:hint="default" w:ascii="Courier New" w:hAnsi="Courier New" w:cs="Courier New"/>
        </w:rPr>
      </w:pPr>
      <w:r>
        <w:rPr>
          <w:rFonts w:hint="default" w:ascii="Courier New" w:hAnsi="Courier New" w:cs="Courier New"/>
          <w:b w:val="0"/>
          <w:bCs w:val="0"/>
        </w:rPr>
        <w:t>Definition:</w:t>
      </w:r>
      <w:r>
        <w:rPr>
          <w:rFonts w:hint="default" w:ascii="Courier New" w:hAnsi="Courier New" w:cs="Courier New"/>
        </w:rPr>
        <w:t xml:space="preserve"> Often referred to as the logic or middle tier, this layer contains the core business rules and functionalities of DormDash.</w:t>
      </w:r>
    </w:p>
    <w:p w14:paraId="35DBB743">
      <w:pPr>
        <w:pStyle w:val="35"/>
        <w:keepNext w:val="0"/>
        <w:keepLines w:val="0"/>
        <w:widowControl/>
        <w:suppressLineNumbers w:val="0"/>
        <w:spacing w:line="360" w:lineRule="auto"/>
        <w:jc w:val="both"/>
        <w:rPr>
          <w:rFonts w:hint="default" w:ascii="Courier New" w:hAnsi="Courier New" w:cs="Courier New"/>
          <w:b w:val="0"/>
          <w:bCs w:val="0"/>
        </w:rPr>
      </w:pPr>
      <w:r>
        <w:rPr>
          <w:rFonts w:hint="default" w:ascii="Courier New" w:hAnsi="Courier New" w:cs="Courier New"/>
          <w:b w:val="0"/>
          <w:bCs w:val="0"/>
        </w:rPr>
        <w:t>Technology: It utilizes PHP scripts to execute the system’s logic.</w:t>
      </w:r>
    </w:p>
    <w:p w14:paraId="0FB83387">
      <w:pPr>
        <w:pStyle w:val="35"/>
        <w:keepNext w:val="0"/>
        <w:keepLines w:val="0"/>
        <w:widowControl/>
        <w:suppressLineNumbers w:val="0"/>
        <w:spacing w:line="360" w:lineRule="auto"/>
        <w:jc w:val="both"/>
        <w:rPr>
          <w:rFonts w:hint="default" w:ascii="Courier New" w:hAnsi="Courier New" w:cs="Courier New"/>
          <w:b w:val="0"/>
          <w:bCs w:val="0"/>
        </w:rPr>
      </w:pPr>
      <w:r>
        <w:rPr>
          <w:rFonts w:hint="default" w:ascii="Courier New" w:hAnsi="Courier New" w:cs="Courier New"/>
          <w:b w:val="0"/>
          <w:bCs w:val="0"/>
        </w:rPr>
        <w:t>Functionality: It processes all user requests, manages sessions, enforces Role-Based Access Control, and implements core features such as handling booking requests, authenticating users, and managing APIs.</w:t>
      </w:r>
    </w:p>
    <w:p w14:paraId="20029461">
      <w:pPr>
        <w:keepNext w:val="0"/>
        <w:keepLines w:val="0"/>
        <w:widowControl/>
        <w:numPr>
          <w:ilvl w:val="0"/>
          <w:numId w:val="0"/>
        </w:numPr>
        <w:suppressLineNumbers w:val="0"/>
        <w:spacing w:before="0" w:beforeAutospacing="1" w:after="0" w:afterAutospacing="1" w:line="360" w:lineRule="auto"/>
        <w:jc w:val="both"/>
        <w:rPr>
          <w:rFonts w:hint="default" w:ascii="Courier New" w:hAnsi="Courier New" w:cs="Courier New"/>
        </w:rPr>
      </w:pPr>
    </w:p>
    <w:p w14:paraId="15BC9E8E">
      <w:pPr>
        <w:pStyle w:val="4"/>
        <w:keepNext w:val="0"/>
        <w:keepLines w:val="0"/>
        <w:widowControl/>
        <w:suppressLineNumbers w:val="0"/>
        <w:spacing w:line="360" w:lineRule="auto"/>
        <w:jc w:val="both"/>
        <w:rPr>
          <w:rFonts w:hint="default" w:ascii="Courier New" w:hAnsi="Courier New" w:cs="Courier New"/>
        </w:rPr>
      </w:pPr>
      <w:r>
        <w:rPr>
          <w:rFonts w:hint="default" w:ascii="Courier New" w:hAnsi="Courier New" w:cs="Courier New"/>
        </w:rPr>
        <w:t>3. Data Layer (Database)</w:t>
      </w:r>
    </w:p>
    <w:p w14:paraId="3EEC88E0">
      <w:pPr>
        <w:pStyle w:val="35"/>
        <w:keepNext w:val="0"/>
        <w:keepLines w:val="0"/>
        <w:widowControl/>
        <w:suppressLineNumbers w:val="0"/>
        <w:spacing w:line="360" w:lineRule="auto"/>
        <w:jc w:val="both"/>
        <w:rPr>
          <w:rFonts w:hint="default" w:ascii="Courier New" w:hAnsi="Courier New" w:cs="Courier New"/>
        </w:rPr>
      </w:pPr>
      <w:r>
        <w:rPr>
          <w:rFonts w:hint="default" w:ascii="Courier New" w:hAnsi="Courier New" w:cs="Courier New"/>
          <w:b w:val="0"/>
          <w:bCs w:val="0"/>
        </w:rPr>
        <w:t>Definition:</w:t>
      </w:r>
      <w:r>
        <w:rPr>
          <w:rFonts w:hint="default" w:ascii="Courier New" w:hAnsi="Courier New" w:cs="Courier New"/>
        </w:rPr>
        <w:t xml:space="preserve"> This tier is responsible for the secure storage and management of all persistent system data.</w:t>
      </w:r>
    </w:p>
    <w:p w14:paraId="5EBB2F55">
      <w:pPr>
        <w:pStyle w:val="35"/>
        <w:keepNext w:val="0"/>
        <w:keepLines w:val="0"/>
        <w:widowControl/>
        <w:suppressLineNumbers w:val="0"/>
        <w:spacing w:line="360" w:lineRule="auto"/>
        <w:jc w:val="both"/>
        <w:rPr>
          <w:rFonts w:hint="default" w:ascii="Courier New" w:hAnsi="Courier New" w:cs="Courier New"/>
        </w:rPr>
      </w:pPr>
      <w:r>
        <w:rPr>
          <w:rFonts w:hint="default" w:ascii="Courier New" w:hAnsi="Courier New" w:cs="Courier New"/>
          <w:b w:val="0"/>
          <w:bCs w:val="0"/>
        </w:rPr>
        <w:t>Technology: MySQL</w:t>
      </w:r>
      <w:r>
        <w:rPr>
          <w:rFonts w:hint="default" w:ascii="Courier New" w:hAnsi="Courier New" w:cs="Courier New"/>
        </w:rPr>
        <w:t xml:space="preserve"> is employed as the robust database engine.</w:t>
      </w:r>
    </w:p>
    <w:p w14:paraId="1D1910B6">
      <w:pPr>
        <w:pStyle w:val="35"/>
        <w:keepNext w:val="0"/>
        <w:keepLines w:val="0"/>
        <w:widowControl/>
        <w:suppressLineNumbers w:val="0"/>
        <w:spacing w:line="360" w:lineRule="auto"/>
        <w:jc w:val="both"/>
        <w:rPr>
          <w:rFonts w:hint="default" w:ascii="Courier New" w:hAnsi="Courier New" w:cs="Courier New"/>
        </w:rPr>
      </w:pPr>
      <w:r>
        <w:rPr>
          <w:rFonts w:hint="default" w:ascii="Courier New" w:hAnsi="Courier New" w:cs="Courier New"/>
          <w:b w:val="0"/>
          <w:bCs w:val="0"/>
        </w:rPr>
        <w:t>Functionality:</w:t>
      </w:r>
      <w:r>
        <w:rPr>
          <w:rFonts w:hint="default" w:ascii="Courier New" w:hAnsi="Courier New" w:cs="Courier New"/>
        </w:rPr>
        <w:t xml:space="preserve"> It securely stores critical entities, including user profiles, verified landlord and owner information, Boarding House listings, specific Room details, Booking requests, and user Feedback. The Application Layer retrieves and manipulates this data as required by user actions.</w:t>
      </w:r>
    </w:p>
    <w:p w14:paraId="580581D4">
      <w:pPr>
        <w:keepNext w:val="0"/>
        <w:keepLines w:val="0"/>
        <w:widowControl/>
        <w:numPr>
          <w:ilvl w:val="0"/>
          <w:numId w:val="0"/>
        </w:numPr>
        <w:suppressLineNumbers w:val="0"/>
        <w:spacing w:before="0" w:beforeAutospacing="1" w:after="0" w:afterAutospacing="1" w:line="360" w:lineRule="auto"/>
        <w:jc w:val="both"/>
        <w:rPr>
          <w:rFonts w:hint="default" w:ascii="Courier New" w:hAnsi="Courier New" w:cs="Courier New"/>
        </w:rPr>
      </w:pPr>
    </w:p>
    <w:p w14:paraId="7E8F1F53">
      <w:pPr>
        <w:pStyle w:val="35"/>
        <w:keepNext w:val="0"/>
        <w:keepLines w:val="0"/>
        <w:widowControl/>
        <w:suppressLineNumbers w:val="0"/>
        <w:spacing w:line="360" w:lineRule="auto"/>
        <w:jc w:val="both"/>
        <w:rPr>
          <w:rFonts w:hint="default" w:ascii="Courier New" w:hAnsi="Courier New" w:cs="Courier New"/>
          <w:b w:val="0"/>
          <w:bCs w:val="0"/>
        </w:rPr>
      </w:pPr>
      <w:r>
        <w:rPr>
          <w:rFonts w:hint="default" w:ascii="Courier New" w:hAnsi="Courier New" w:cs="Courier New"/>
          <w:b w:val="0"/>
          <w:bCs w:val="0"/>
        </w:rPr>
        <w:t>This architectural model supports the project’s non-functional requirement for scalability, allowing the platform to be easily managed and updated while supporting a potential load of up to 5,000 concurrent users.</w:t>
      </w:r>
    </w:p>
    <w:p w14:paraId="3D3A5CC7">
      <w:pPr>
        <w:spacing w:line="360" w:lineRule="auto"/>
        <w:jc w:val="both"/>
        <w:rPr>
          <w:rFonts w:hint="default" w:ascii="Courier New" w:hAnsi="Courier New" w:cs="Courier New"/>
          <w:b w:val="0"/>
          <w:bCs w:val="0"/>
        </w:rPr>
      </w:pPr>
      <w:r>
        <w:rPr>
          <w:rFonts w:ascii="SimSun" w:hAnsi="SimSun" w:eastAsia="SimSun" w:cs="SimSun"/>
          <w:sz w:val="24"/>
          <w:szCs w:val="24"/>
        </w:rPr>
        <w:drawing>
          <wp:anchor distT="0" distB="0" distL="114300" distR="114300" simplePos="0" relativeHeight="251665408" behindDoc="0" locked="0" layoutInCell="1" allowOverlap="1">
            <wp:simplePos x="0" y="0"/>
            <wp:positionH relativeFrom="column">
              <wp:posOffset>104775</wp:posOffset>
            </wp:positionH>
            <wp:positionV relativeFrom="paragraph">
              <wp:posOffset>-8211185</wp:posOffset>
            </wp:positionV>
            <wp:extent cx="5380355" cy="3653790"/>
            <wp:effectExtent l="0" t="0" r="14605" b="3810"/>
            <wp:wrapTopAndBottom/>
            <wp:docPr id="58"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8" descr="IMG_256"/>
                    <pic:cNvPicPr>
                      <a:picLocks noChangeAspect="1"/>
                    </pic:cNvPicPr>
                  </pic:nvPicPr>
                  <pic:blipFill>
                    <a:blip r:embed="rId8"/>
                    <a:srcRect l="21189" r="19196"/>
                    <a:stretch>
                      <a:fillRect/>
                    </a:stretch>
                  </pic:blipFill>
                  <pic:spPr>
                    <a:xfrm>
                      <a:off x="0" y="0"/>
                      <a:ext cx="5380355" cy="3653790"/>
                    </a:xfrm>
                    <a:prstGeom prst="rect">
                      <a:avLst/>
                    </a:prstGeom>
                    <a:noFill/>
                    <a:ln w="9525">
                      <a:noFill/>
                    </a:ln>
                  </pic:spPr>
                </pic:pic>
              </a:graphicData>
            </a:graphic>
          </wp:anchor>
        </w:drawing>
      </w:r>
    </w:p>
    <w:p w14:paraId="103E80CE">
      <w:pPr>
        <w:spacing w:line="360" w:lineRule="auto"/>
        <w:jc w:val="center"/>
        <w:rPr>
          <w:rFonts w:hint="default" w:ascii="Courier New" w:hAnsi="Courier New" w:cs="Courier New"/>
          <w:lang w:val="en-PH"/>
        </w:rPr>
      </w:pPr>
      <w:r>
        <w:rPr>
          <w:rFonts w:hint="default" w:ascii="Courier New" w:hAnsi="Courier New" w:cs="Courier New"/>
          <w:b w:val="0"/>
          <w:bCs w:val="0"/>
        </w:rPr>
        <w:t>Figure</w:t>
      </w:r>
      <w:r>
        <w:rPr>
          <w:rFonts w:hint="default" w:ascii="Courier New" w:hAnsi="Courier New" w:cs="Courier New"/>
          <w:b w:val="0"/>
          <w:bCs w:val="0"/>
          <w:lang w:val="en-PH"/>
        </w:rPr>
        <w:t xml:space="preserve"> 1: Architecture Diagram</w:t>
      </w:r>
    </w:p>
    <w:p w14:paraId="22EAD47F">
      <w:pPr>
        <w:pStyle w:val="4"/>
        <w:keepNext w:val="0"/>
        <w:keepLines w:val="0"/>
        <w:widowControl/>
        <w:suppressLineNumbers w:val="0"/>
        <w:spacing w:line="360" w:lineRule="auto"/>
        <w:jc w:val="both"/>
        <w:rPr>
          <w:rFonts w:hint="default" w:ascii="Courier New" w:hAnsi="Courier New" w:cs="Courier New"/>
        </w:rPr>
      </w:pPr>
      <w:r>
        <w:rPr>
          <w:rFonts w:hint="default" w:ascii="Courier New" w:hAnsi="Courier New" w:cs="Courier New"/>
        </w:rPr>
        <w:t>Deployment Diagram: Physical System Architecture</w:t>
      </w:r>
    </w:p>
    <w:p w14:paraId="3BEEBA42">
      <w:pPr>
        <w:spacing w:line="360" w:lineRule="auto"/>
        <w:jc w:val="both"/>
        <w:rPr>
          <w:rFonts w:hint="default" w:ascii="Courier New" w:hAnsi="Courier New" w:cs="Courier New"/>
        </w:rPr>
      </w:pPr>
    </w:p>
    <w:p w14:paraId="677EBFF8">
      <w:pPr>
        <w:pStyle w:val="35"/>
        <w:keepNext w:val="0"/>
        <w:keepLines w:val="0"/>
        <w:widowControl/>
        <w:suppressLineNumbers w:val="0"/>
        <w:spacing w:line="360" w:lineRule="auto"/>
        <w:jc w:val="both"/>
        <w:rPr>
          <w:rFonts w:hint="default" w:ascii="Courier New" w:hAnsi="Courier New" w:cs="Courier New"/>
          <w:b w:val="0"/>
          <w:bCs w:val="0"/>
        </w:rPr>
      </w:pPr>
      <w:r>
        <w:rPr>
          <w:rFonts w:hint="default" w:ascii="Courier New" w:hAnsi="Courier New" w:cs="Courier New"/>
          <w:b w:val="0"/>
          <w:bCs w:val="0"/>
        </w:rPr>
        <w:t>The Deployment Diagram (Figure</w:t>
      </w:r>
      <w:r>
        <w:rPr>
          <w:rFonts w:hint="default" w:ascii="Courier New" w:hAnsi="Courier New" w:cs="Courier New"/>
          <w:b w:val="0"/>
          <w:bCs w:val="0"/>
          <w:lang w:val="en-PH"/>
        </w:rPr>
        <w:t xml:space="preserve"> 1.1</w:t>
      </w:r>
      <w:r>
        <w:rPr>
          <w:rFonts w:hint="default" w:ascii="Courier New" w:hAnsi="Courier New" w:cs="Courier New"/>
          <w:b w:val="0"/>
          <w:bCs w:val="0"/>
        </w:rPr>
        <w:t>) visualizes the physical distribution of the UEP DormDash system components across its hardware and software environments. This design employs a standard client-server model to ensure reliability, security, and efficient data handling</w:t>
      </w:r>
    </w:p>
    <w:p w14:paraId="72114FAF">
      <w:pPr>
        <w:pStyle w:val="35"/>
        <w:keepNext w:val="0"/>
        <w:keepLines w:val="0"/>
        <w:widowControl/>
        <w:suppressLineNumbers w:val="0"/>
        <w:spacing w:line="360" w:lineRule="auto"/>
        <w:jc w:val="both"/>
        <w:rPr>
          <w:rFonts w:hint="default" w:ascii="Courier New" w:hAnsi="Courier New" w:cs="Courier New"/>
          <w:b/>
          <w:bCs/>
        </w:rPr>
      </w:pPr>
    </w:p>
    <w:p w14:paraId="5D6E7ED8">
      <w:pPr>
        <w:pStyle w:val="5"/>
        <w:keepNext w:val="0"/>
        <w:keepLines w:val="0"/>
        <w:widowControl/>
        <w:suppressLineNumbers w:val="0"/>
        <w:spacing w:line="360" w:lineRule="auto"/>
        <w:jc w:val="both"/>
        <w:rPr>
          <w:rFonts w:hint="default" w:ascii="Courier New" w:hAnsi="Courier New" w:cs="Courier New"/>
        </w:rPr>
      </w:pPr>
      <w:r>
        <w:rPr>
          <w:rFonts w:hint="default" w:ascii="Courier New" w:hAnsi="Courier New" w:cs="Courier New"/>
        </w:rPr>
        <w:t>1. Deployment Nodes (Hardware Environment)</w:t>
      </w:r>
    </w:p>
    <w:p w14:paraId="1B9BB829">
      <w:pPr>
        <w:pStyle w:val="35"/>
        <w:keepNext w:val="0"/>
        <w:keepLines w:val="0"/>
        <w:widowControl/>
        <w:suppressLineNumbers w:val="0"/>
        <w:spacing w:line="360" w:lineRule="auto"/>
        <w:jc w:val="both"/>
        <w:rPr>
          <w:rFonts w:hint="default" w:ascii="Courier New" w:hAnsi="Courier New" w:cs="Courier New"/>
        </w:rPr>
      </w:pPr>
      <w:r>
        <w:rPr>
          <w:rFonts w:hint="default" w:ascii="Courier New" w:hAnsi="Courier New" w:cs="Courier New"/>
        </w:rPr>
        <w:t>The system is deployed across three primary physical nodes:</w:t>
      </w:r>
    </w:p>
    <w:p w14:paraId="07BFDBCE">
      <w:pPr>
        <w:keepNext w:val="0"/>
        <w:keepLines w:val="0"/>
        <w:widowControl/>
        <w:numPr>
          <w:ilvl w:val="0"/>
          <w:numId w:val="0"/>
        </w:numPr>
        <w:suppressLineNumbers w:val="0"/>
        <w:spacing w:before="0" w:beforeAutospacing="1" w:after="0" w:afterAutospacing="1" w:line="360" w:lineRule="auto"/>
        <w:jc w:val="both"/>
        <w:rPr>
          <w:rFonts w:hint="default" w:ascii="Courier New" w:hAnsi="Courier New" w:cs="Courier New"/>
        </w:rPr>
      </w:pPr>
    </w:p>
    <w:p w14:paraId="2C8E5D3C">
      <w:pPr>
        <w:pStyle w:val="35"/>
        <w:keepNext w:val="0"/>
        <w:keepLines w:val="0"/>
        <w:widowControl/>
        <w:suppressLineNumbers w:val="0"/>
        <w:spacing w:line="360" w:lineRule="auto"/>
        <w:ind w:left="240" w:hanging="240" w:hangingChars="100"/>
        <w:jc w:val="both"/>
        <w:rPr>
          <w:rFonts w:hint="default" w:ascii="Courier New" w:hAnsi="Courier New" w:cs="Courier New"/>
        </w:rPr>
      </w:pPr>
      <w:r>
        <w:rPr>
          <w:rFonts w:hint="default" w:ascii="Courier New" w:hAnsi="Courier New" w:cs="Courier New"/>
        </w:rPr>
        <w:t>•</w:t>
      </w:r>
      <w:r>
        <w:rPr>
          <w:rFonts w:hint="default" w:ascii="Courier New" w:hAnsi="Courier New" w:cs="Courier New"/>
          <w:lang w:val="en-PH"/>
        </w:rPr>
        <w:t xml:space="preserve"> </w:t>
      </w:r>
      <w:r>
        <w:rPr>
          <w:rFonts w:hint="default" w:ascii="Courier New" w:hAnsi="Courier New" w:cs="Courier New"/>
          <w:b w:val="0"/>
          <w:bCs w:val="0"/>
        </w:rPr>
        <w:t>Client Nodes: These nodes represent the end-user devices, including Smartphones and Personal Computers (PCs), used by the three primary actors: Students, Faculty, and Administrators.</w:t>
      </w:r>
    </w:p>
    <w:p w14:paraId="0FE749A1">
      <w:pPr>
        <w:keepNext w:val="0"/>
        <w:keepLines w:val="0"/>
        <w:widowControl/>
        <w:numPr>
          <w:ilvl w:val="0"/>
          <w:numId w:val="0"/>
        </w:numPr>
        <w:suppressLineNumbers w:val="0"/>
        <w:spacing w:before="0" w:beforeAutospacing="1" w:after="0" w:afterAutospacing="1" w:line="360" w:lineRule="auto"/>
        <w:ind w:left="1920" w:leftChars="0"/>
        <w:jc w:val="both"/>
        <w:rPr>
          <w:rFonts w:hint="default" w:ascii="Courier New" w:hAnsi="Courier New" w:cs="Courier New"/>
        </w:rPr>
      </w:pPr>
    </w:p>
    <w:p w14:paraId="51CCBA1C">
      <w:pPr>
        <w:pStyle w:val="35"/>
        <w:keepNext w:val="0"/>
        <w:keepLines w:val="0"/>
        <w:widowControl/>
        <w:suppressLineNumbers w:val="0"/>
        <w:spacing w:line="360" w:lineRule="auto"/>
        <w:ind w:left="360" w:hanging="360" w:hangingChars="150"/>
        <w:jc w:val="both"/>
        <w:rPr>
          <w:rFonts w:hint="default" w:ascii="Courier New" w:hAnsi="Courier New" w:cs="Courier New"/>
          <w:b w:val="0"/>
          <w:bCs w:val="0"/>
        </w:rPr>
      </w:pPr>
      <w:r>
        <w:rPr>
          <w:rFonts w:hint="default" w:ascii="Courier New" w:hAnsi="Courier New" w:cs="Courier New"/>
        </w:rPr>
        <w:t>•</w:t>
      </w:r>
      <w:r>
        <w:rPr>
          <w:rFonts w:hint="default" w:ascii="Courier New" w:hAnsi="Courier New" w:cs="Courier New"/>
          <w:lang w:val="en-PH"/>
        </w:rPr>
        <w:t xml:space="preserve">  </w:t>
      </w:r>
      <w:r>
        <w:rPr>
          <w:rFonts w:hint="default" w:ascii="Courier New" w:hAnsi="Courier New" w:cs="Courier New"/>
          <w:b w:val="0"/>
          <w:bCs w:val="0"/>
        </w:rPr>
        <w:t>Web Server Node: This is the core application host where the business logic resides. It runs the PHP Application Logic component responsible for processing all user requests, managing sessions, and enforcing role-based access control.</w:t>
      </w:r>
    </w:p>
    <w:p w14:paraId="51346E53">
      <w:pPr>
        <w:keepNext w:val="0"/>
        <w:keepLines w:val="0"/>
        <w:widowControl/>
        <w:numPr>
          <w:ilvl w:val="0"/>
          <w:numId w:val="0"/>
        </w:numPr>
        <w:suppressLineNumbers w:val="0"/>
        <w:spacing w:before="0" w:beforeAutospacing="1" w:after="0" w:afterAutospacing="1" w:line="360" w:lineRule="auto"/>
        <w:jc w:val="both"/>
        <w:rPr>
          <w:rFonts w:hint="default" w:ascii="Courier New" w:hAnsi="Courier New" w:cs="Courier New"/>
        </w:rPr>
      </w:pPr>
    </w:p>
    <w:p w14:paraId="5BA1C765">
      <w:pPr>
        <w:pStyle w:val="35"/>
        <w:keepNext w:val="0"/>
        <w:keepLines w:val="0"/>
        <w:widowControl/>
        <w:suppressLineNumbers w:val="0"/>
        <w:spacing w:line="360" w:lineRule="auto"/>
        <w:ind w:left="240" w:hanging="240" w:hangingChars="100"/>
        <w:jc w:val="both"/>
        <w:rPr>
          <w:rFonts w:hint="default" w:ascii="Courier New" w:hAnsi="Courier New" w:cs="Courier New"/>
          <w:b w:val="0"/>
          <w:bCs w:val="0"/>
        </w:rPr>
      </w:pPr>
      <w:r>
        <w:rPr>
          <w:rFonts w:hint="default" w:ascii="Courier New" w:hAnsi="Courier New" w:cs="Courier New"/>
        </w:rPr>
        <w:t>•</w:t>
      </w:r>
      <w:r>
        <w:rPr>
          <w:rFonts w:hint="default" w:ascii="Courier New" w:hAnsi="Courier New" w:cs="Courier New"/>
          <w:lang w:val="en-PH"/>
        </w:rPr>
        <w:t xml:space="preserve"> </w:t>
      </w:r>
      <w:r>
        <w:rPr>
          <w:rFonts w:hint="default" w:ascii="Courier New" w:hAnsi="Courier New" w:cs="Courier New"/>
          <w:b w:val="0"/>
          <w:bCs w:val="0"/>
        </w:rPr>
        <w:t>Database Server Node: Dedicated to secure data storage and retrieval, this node runs the MySQL Database component. It stores all persistent system data, including user profiles, verified listings, booking requests, and feedback.</w:t>
      </w:r>
    </w:p>
    <w:p w14:paraId="7B8EA8DD">
      <w:pPr>
        <w:keepNext w:val="0"/>
        <w:keepLines w:val="0"/>
        <w:widowControl/>
        <w:numPr>
          <w:ilvl w:val="0"/>
          <w:numId w:val="0"/>
        </w:numPr>
        <w:suppressLineNumbers w:val="0"/>
        <w:spacing w:before="0" w:beforeAutospacing="1" w:after="0" w:afterAutospacing="1" w:line="360" w:lineRule="auto"/>
        <w:jc w:val="both"/>
        <w:rPr>
          <w:rFonts w:hint="default" w:ascii="Courier New" w:hAnsi="Courier New" w:cs="Courier New"/>
        </w:rPr>
      </w:pPr>
    </w:p>
    <w:p w14:paraId="7E9C4C30">
      <w:pPr>
        <w:pStyle w:val="5"/>
        <w:keepNext w:val="0"/>
        <w:keepLines w:val="0"/>
        <w:widowControl/>
        <w:suppressLineNumbers w:val="0"/>
        <w:spacing w:line="360" w:lineRule="auto"/>
        <w:jc w:val="both"/>
        <w:rPr>
          <w:rFonts w:hint="default" w:ascii="Courier New" w:hAnsi="Courier New" w:cs="Courier New"/>
        </w:rPr>
      </w:pPr>
      <w:r>
        <w:rPr>
          <w:rFonts w:hint="default" w:ascii="Courier New" w:hAnsi="Courier New" w:cs="Courier New"/>
        </w:rPr>
        <w:t>2. Communication and Connectivity</w:t>
      </w:r>
    </w:p>
    <w:p w14:paraId="5102706E">
      <w:pPr>
        <w:pStyle w:val="35"/>
        <w:keepNext w:val="0"/>
        <w:keepLines w:val="0"/>
        <w:widowControl/>
        <w:suppressLineNumbers w:val="0"/>
        <w:spacing w:line="360" w:lineRule="auto"/>
        <w:jc w:val="both"/>
        <w:rPr>
          <w:rFonts w:hint="default" w:ascii="Courier New" w:hAnsi="Courier New" w:cs="Courier New"/>
        </w:rPr>
      </w:pPr>
      <w:r>
        <w:rPr>
          <w:rFonts w:hint="default" w:ascii="Courier New" w:hAnsi="Courier New" w:cs="Courier New"/>
        </w:rPr>
        <w:t>The interaction between these nodes is governed by specific protocols to maintain data integrity and security:</w:t>
      </w:r>
    </w:p>
    <w:p w14:paraId="3A8DD9CA">
      <w:pPr>
        <w:pStyle w:val="35"/>
        <w:keepNext w:val="0"/>
        <w:keepLines w:val="0"/>
        <w:widowControl/>
        <w:numPr>
          <w:ilvl w:val="0"/>
          <w:numId w:val="0"/>
        </w:numPr>
        <w:suppressLineNumbers w:val="0"/>
        <w:spacing w:line="360" w:lineRule="auto"/>
        <w:ind w:left="360" w:leftChars="0" w:right="0" w:rightChars="0" w:hanging="360" w:hangingChars="150"/>
        <w:jc w:val="both"/>
        <w:rPr>
          <w:rFonts w:hint="default" w:ascii="Courier New" w:hAnsi="Courier New" w:cs="Courier New"/>
          <w:b w:val="0"/>
          <w:bCs w:val="0"/>
        </w:rPr>
      </w:pPr>
      <w:r>
        <w:rPr>
          <w:rFonts w:hint="default" w:ascii="Courier New" w:hAnsi="Courier New" w:cs="Courier New"/>
        </w:rPr>
        <w:t>•</w:t>
      </w:r>
      <w:r>
        <w:rPr>
          <w:rFonts w:hint="default" w:ascii="Courier New" w:hAnsi="Courier New" w:cs="Courier New"/>
          <w:lang w:val="en-PH"/>
        </w:rPr>
        <w:t xml:space="preserve"> </w:t>
      </w:r>
      <w:r>
        <w:rPr>
          <w:rFonts w:hint="default" w:ascii="Courier New" w:hAnsi="Courier New" w:cs="Courier New"/>
          <w:b w:val="0"/>
          <w:bCs w:val="0"/>
        </w:rPr>
        <w:t>Client-to-Server Link: Client nodes connect to the Web Server Node via the Internet. All communication over this link is secured using the HTTPS/TLS protocol to encrypt data and ensure secure authentication. The client's Web Browser / Frontend UI (built with HTML, CSS, and JavaScript) is the primary interface used to interact with the application.</w:t>
      </w:r>
    </w:p>
    <w:p w14:paraId="60D932CD">
      <w:pPr>
        <w:keepNext w:val="0"/>
        <w:keepLines w:val="0"/>
        <w:widowControl/>
        <w:numPr>
          <w:ilvl w:val="0"/>
          <w:numId w:val="0"/>
        </w:numPr>
        <w:suppressLineNumbers w:val="0"/>
        <w:spacing w:before="0" w:beforeAutospacing="1" w:after="0" w:afterAutospacing="1" w:line="360" w:lineRule="auto"/>
        <w:jc w:val="both"/>
        <w:rPr>
          <w:rFonts w:hint="default" w:ascii="Courier New" w:hAnsi="Courier New" w:cs="Courier New"/>
        </w:rPr>
      </w:pPr>
    </w:p>
    <w:p w14:paraId="5B41F890">
      <w:pPr>
        <w:pStyle w:val="35"/>
        <w:keepNext w:val="0"/>
        <w:keepLines w:val="0"/>
        <w:widowControl/>
        <w:suppressLineNumbers w:val="0"/>
        <w:spacing w:line="360" w:lineRule="auto"/>
        <w:ind w:left="360" w:hanging="360" w:hangingChars="150"/>
        <w:jc w:val="both"/>
        <w:rPr>
          <w:rFonts w:hint="default" w:ascii="Courier New" w:hAnsi="Courier New" w:cs="Courier New"/>
          <w:b w:val="0"/>
          <w:bCs w:val="0"/>
        </w:rPr>
      </w:pPr>
      <w:r>
        <w:rPr>
          <w:rFonts w:hint="default" w:ascii="Courier New" w:hAnsi="Courier New" w:cs="Courier New"/>
        </w:rPr>
        <w:t>•</w:t>
      </w:r>
      <w:r>
        <w:rPr>
          <w:rFonts w:hint="default" w:ascii="Courier New" w:hAnsi="Courier New" w:cs="Courier New"/>
          <w:lang w:val="en-PH"/>
        </w:rPr>
        <w:t xml:space="preserve">  </w:t>
      </w:r>
      <w:r>
        <w:rPr>
          <w:rFonts w:hint="default" w:ascii="Courier New" w:hAnsi="Courier New" w:cs="Courier New"/>
          <w:b w:val="0"/>
          <w:bCs w:val="0"/>
        </w:rPr>
        <w:t>Server-to-Database Link: The Web Server Node communicates directly with the Database Server Node over a secured, internal network link. This connection allows the PHP Application Logic to query and update the DormDash Data with high efficiency, executing critical database transactions in under two seconds.</w:t>
      </w:r>
    </w:p>
    <w:p w14:paraId="424561DC">
      <w:pPr>
        <w:keepNext w:val="0"/>
        <w:keepLines w:val="0"/>
        <w:widowControl/>
        <w:numPr>
          <w:ilvl w:val="0"/>
          <w:numId w:val="0"/>
        </w:numPr>
        <w:suppressLineNumbers w:val="0"/>
        <w:spacing w:before="0" w:beforeAutospacing="1" w:after="0" w:afterAutospacing="1" w:line="360" w:lineRule="auto"/>
        <w:ind w:left="1800" w:leftChars="0"/>
        <w:jc w:val="both"/>
        <w:rPr>
          <w:rFonts w:hint="default" w:ascii="Courier New" w:hAnsi="Courier New" w:cs="Courier New"/>
        </w:rPr>
      </w:pPr>
    </w:p>
    <w:p w14:paraId="0709400B">
      <w:pPr>
        <w:keepNext w:val="0"/>
        <w:keepLines w:val="0"/>
        <w:widowControl/>
        <w:numPr>
          <w:ilvl w:val="0"/>
          <w:numId w:val="0"/>
        </w:numPr>
        <w:suppressLineNumbers w:val="0"/>
        <w:spacing w:before="0" w:beforeAutospacing="1" w:after="0" w:afterAutospacing="1" w:line="360" w:lineRule="auto"/>
        <w:jc w:val="both"/>
        <w:rPr>
          <w:rFonts w:hint="default" w:ascii="Courier New" w:hAnsi="Courier New" w:cs="Courier New"/>
        </w:rPr>
      </w:pPr>
    </w:p>
    <w:p w14:paraId="5E3707BF">
      <w:pPr>
        <w:pStyle w:val="35"/>
        <w:keepNext w:val="0"/>
        <w:keepLines w:val="0"/>
        <w:widowControl/>
        <w:suppressLineNumbers w:val="0"/>
        <w:spacing w:line="360" w:lineRule="auto"/>
        <w:jc w:val="both"/>
        <w:rPr>
          <w:rFonts w:hint="default" w:ascii="Courier New" w:hAnsi="Courier New" w:cs="Courier New"/>
          <w:b w:val="0"/>
          <w:bCs w:val="0"/>
        </w:rPr>
      </w:pPr>
      <w:r>
        <w:rPr>
          <w:rFonts w:hint="default" w:ascii="Courier New" w:hAnsi="Courier New" w:cs="Courier New"/>
          <w:b w:val="0"/>
          <w:bCs w:val="0"/>
        </w:rPr>
        <w:t>This physical deployment structure ensures that the system is technically feasible using accessible, open-source tools and allows for horizontal scaling via cloud hosting solutions to support up to 5,000 concurrent users.</w:t>
      </w:r>
    </w:p>
    <w:p w14:paraId="4B0E0522">
      <w:pPr>
        <w:pStyle w:val="35"/>
        <w:keepNext w:val="0"/>
        <w:keepLines w:val="0"/>
        <w:widowControl/>
        <w:suppressLineNumbers w:val="0"/>
        <w:spacing w:line="360" w:lineRule="auto"/>
        <w:jc w:val="both"/>
        <w:rPr>
          <w:rFonts w:hint="default" w:ascii="Courier New" w:hAnsi="Courier New" w:cs="Courier New"/>
          <w:b w:val="0"/>
          <w:bCs w:val="0"/>
        </w:rPr>
      </w:pPr>
      <w:r>
        <w:rPr>
          <w:rFonts w:ascii="SimSun" w:hAnsi="SimSun" w:eastAsia="SimSun" w:cs="SimSun"/>
          <w:sz w:val="24"/>
          <w:szCs w:val="24"/>
        </w:rPr>
        <w:drawing>
          <wp:anchor distT="0" distB="0" distL="114300" distR="114300" simplePos="0" relativeHeight="251664384" behindDoc="0" locked="0" layoutInCell="1" allowOverlap="1">
            <wp:simplePos x="0" y="0"/>
            <wp:positionH relativeFrom="column">
              <wp:posOffset>389255</wp:posOffset>
            </wp:positionH>
            <wp:positionV relativeFrom="paragraph">
              <wp:posOffset>142240</wp:posOffset>
            </wp:positionV>
            <wp:extent cx="4476115" cy="2252980"/>
            <wp:effectExtent l="0" t="0" r="4445" b="2540"/>
            <wp:wrapSquare wrapText="bothSides"/>
            <wp:docPr id="57" name="Picture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7" descr="IMG_256"/>
                    <pic:cNvPicPr>
                      <a:picLocks noChangeAspect="1"/>
                    </pic:cNvPicPr>
                  </pic:nvPicPr>
                  <pic:blipFill>
                    <a:blip r:embed="rId9"/>
                    <a:srcRect l="10251" t="7246" r="9465" b="1593"/>
                    <a:stretch>
                      <a:fillRect/>
                    </a:stretch>
                  </pic:blipFill>
                  <pic:spPr>
                    <a:xfrm>
                      <a:off x="0" y="0"/>
                      <a:ext cx="4476115" cy="2252980"/>
                    </a:xfrm>
                    <a:prstGeom prst="rect">
                      <a:avLst/>
                    </a:prstGeom>
                    <a:noFill/>
                    <a:ln w="9525">
                      <a:noFill/>
                    </a:ln>
                  </pic:spPr>
                </pic:pic>
              </a:graphicData>
            </a:graphic>
          </wp:anchor>
        </w:drawing>
      </w:r>
    </w:p>
    <w:p w14:paraId="062D50CE">
      <w:pPr>
        <w:spacing w:line="360" w:lineRule="auto"/>
        <w:jc w:val="center"/>
        <w:rPr>
          <w:rFonts w:hint="default" w:ascii="Courier New" w:hAnsi="Courier New" w:cs="Courier New"/>
          <w:lang w:val="en-PH"/>
        </w:rPr>
      </w:pPr>
      <w:r>
        <w:rPr>
          <w:rFonts w:hint="default" w:ascii="Courier New" w:hAnsi="Courier New" w:cs="Courier New"/>
          <w:b w:val="0"/>
          <w:bCs w:val="0"/>
        </w:rPr>
        <w:t>Figure</w:t>
      </w:r>
      <w:r>
        <w:rPr>
          <w:rFonts w:hint="default" w:ascii="Courier New" w:hAnsi="Courier New" w:cs="Courier New"/>
          <w:b w:val="0"/>
          <w:bCs w:val="0"/>
          <w:lang w:val="en-PH"/>
        </w:rPr>
        <w:t xml:space="preserve"> 1.1: Deployment Diagram</w:t>
      </w:r>
    </w:p>
    <w:p w14:paraId="3BE17C02">
      <w:pPr>
        <w:pStyle w:val="3"/>
        <w:spacing w:line="360" w:lineRule="auto"/>
        <w:jc w:val="both"/>
        <w:rPr>
          <w:rFonts w:hint="default" w:ascii="Courier New" w:hAnsi="Courier New" w:cs="Courier New"/>
          <w:b/>
        </w:rPr>
      </w:pPr>
    </w:p>
    <w:p w14:paraId="4012C48F">
      <w:pPr>
        <w:pStyle w:val="3"/>
        <w:spacing w:line="360" w:lineRule="auto"/>
        <w:jc w:val="both"/>
        <w:rPr>
          <w:rFonts w:hint="default" w:ascii="Courier New" w:hAnsi="Courier New" w:cs="Courier New"/>
          <w:b/>
        </w:rPr>
      </w:pPr>
    </w:p>
    <w:p w14:paraId="394BF49F">
      <w:pPr>
        <w:pStyle w:val="3"/>
        <w:spacing w:line="360" w:lineRule="auto"/>
        <w:jc w:val="both"/>
        <w:rPr>
          <w:rFonts w:hint="default" w:ascii="Courier New" w:hAnsi="Courier New" w:cs="Courier New"/>
          <w:b/>
        </w:rPr>
      </w:pPr>
    </w:p>
    <w:p w14:paraId="227FC17A">
      <w:pPr>
        <w:pStyle w:val="3"/>
        <w:spacing w:line="360" w:lineRule="auto"/>
        <w:jc w:val="both"/>
        <w:rPr>
          <w:rFonts w:hint="default" w:ascii="Courier New" w:hAnsi="Courier New" w:cs="Courier New"/>
          <w:b/>
        </w:rPr>
      </w:pPr>
    </w:p>
    <w:p w14:paraId="4F3A136F">
      <w:pPr>
        <w:pStyle w:val="3"/>
        <w:spacing w:line="360" w:lineRule="auto"/>
        <w:jc w:val="both"/>
        <w:rPr>
          <w:rFonts w:hint="default" w:ascii="Courier New" w:hAnsi="Courier New" w:cs="Courier New"/>
          <w:b/>
        </w:rPr>
      </w:pPr>
    </w:p>
    <w:p w14:paraId="6246FFA0">
      <w:pPr>
        <w:pStyle w:val="3"/>
        <w:spacing w:line="360" w:lineRule="auto"/>
        <w:jc w:val="both"/>
        <w:rPr>
          <w:rFonts w:hint="default" w:ascii="Courier New" w:hAnsi="Courier New" w:cs="Courier New"/>
          <w:b/>
        </w:rPr>
      </w:pPr>
    </w:p>
    <w:p w14:paraId="0FF0F41F">
      <w:pPr>
        <w:pStyle w:val="3"/>
        <w:spacing w:line="360" w:lineRule="auto"/>
        <w:jc w:val="both"/>
        <w:rPr>
          <w:rFonts w:hint="default" w:ascii="Courier New" w:hAnsi="Courier New" w:cs="Courier New"/>
        </w:rPr>
      </w:pPr>
      <w:r>
        <w:rPr>
          <w:rFonts w:hint="default" w:ascii="Courier New" w:hAnsi="Courier New" w:cs="Courier New"/>
          <w:b/>
        </w:rPr>
        <w:t>Database Structure Diagram (UML)</w:t>
      </w:r>
    </w:p>
    <w:p w14:paraId="1CFE1D72">
      <w:pPr>
        <w:spacing w:line="360" w:lineRule="auto"/>
        <w:jc w:val="both"/>
        <w:rPr>
          <w:rFonts w:hint="default" w:ascii="Courier New" w:hAnsi="Courier New" w:cs="Courier New"/>
        </w:rPr>
      </w:pPr>
      <w:r>
        <w:rPr>
          <w:rFonts w:ascii="SimSun" w:hAnsi="SimSun" w:eastAsia="SimSun" w:cs="SimSun"/>
          <w:sz w:val="24"/>
          <w:szCs w:val="24"/>
        </w:rPr>
        <w:drawing>
          <wp:anchor distT="0" distB="0" distL="114300" distR="114300" simplePos="0" relativeHeight="251661312" behindDoc="1" locked="0" layoutInCell="1" allowOverlap="1">
            <wp:simplePos x="0" y="0"/>
            <wp:positionH relativeFrom="column">
              <wp:posOffset>-725170</wp:posOffset>
            </wp:positionH>
            <wp:positionV relativeFrom="paragraph">
              <wp:posOffset>2794000</wp:posOffset>
            </wp:positionV>
            <wp:extent cx="7112635" cy="2526665"/>
            <wp:effectExtent l="0" t="0" r="4445" b="3175"/>
            <wp:wrapNone/>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0"/>
                    <a:stretch>
                      <a:fillRect/>
                    </a:stretch>
                  </pic:blipFill>
                  <pic:spPr>
                    <a:xfrm>
                      <a:off x="0" y="0"/>
                      <a:ext cx="7112635" cy="2526665"/>
                    </a:xfrm>
                    <a:prstGeom prst="rect">
                      <a:avLst/>
                    </a:prstGeom>
                    <a:noFill/>
                    <a:ln w="9525">
                      <a:noFill/>
                    </a:ln>
                  </pic:spPr>
                </pic:pic>
              </a:graphicData>
            </a:graphic>
          </wp:anchor>
        </w:drawing>
      </w:r>
      <w:r>
        <w:rPr>
          <w:rFonts w:hint="default" w:ascii="Courier New" w:hAnsi="Courier New" w:cs="Courier New"/>
        </w:rPr>
        <w:t>Entities include:</w:t>
      </w:r>
      <w:r>
        <w:rPr>
          <w:rFonts w:hint="default" w:ascii="Courier New" w:hAnsi="Courier New" w:cs="Courier New"/>
        </w:rPr>
        <w:br w:type="textWrapping"/>
      </w:r>
      <w:r>
        <w:rPr>
          <w:rFonts w:hint="default" w:ascii="Courier New" w:hAnsi="Courier New" w:cs="Courier New"/>
        </w:rPr>
        <w:t>• User (user_id, name, email, password)</w:t>
      </w:r>
      <w:r>
        <w:rPr>
          <w:rFonts w:hint="default" w:ascii="Courier New" w:hAnsi="Courier New" w:cs="Courier New"/>
        </w:rPr>
        <w:br w:type="textWrapping"/>
      </w:r>
      <w:r>
        <w:rPr>
          <w:rFonts w:hint="default" w:ascii="Courier New" w:hAnsi="Courier New" w:cs="Courier New"/>
        </w:rPr>
        <w:t>• Owner (owner_id, name, email, verified_status)</w:t>
      </w:r>
      <w:r>
        <w:rPr>
          <w:rFonts w:hint="default" w:ascii="Courier New" w:hAnsi="Courier New" w:cs="Courier New"/>
        </w:rPr>
        <w:br w:type="textWrapping"/>
      </w:r>
      <w:r>
        <w:rPr>
          <w:rFonts w:hint="default" w:ascii="Courier New" w:hAnsi="Courier New" w:cs="Courier New"/>
        </w:rPr>
        <w:t>• BoardingHouse (house_id, owner_id, name, address, total_rooms)</w:t>
      </w:r>
      <w:r>
        <w:rPr>
          <w:rFonts w:hint="default" w:ascii="Courier New" w:hAnsi="Courier New" w:cs="Courier New"/>
        </w:rPr>
        <w:br w:type="textWrapping"/>
      </w:r>
      <w:r>
        <w:rPr>
          <w:rFonts w:hint="default" w:ascii="Courier New" w:hAnsi="Courier New" w:cs="Courier New"/>
        </w:rPr>
        <w:t>• Room (room_id, house_id, price, capacity, status)</w:t>
      </w:r>
      <w:r>
        <w:rPr>
          <w:rFonts w:hint="default" w:ascii="Courier New" w:hAnsi="Courier New" w:cs="Courier New"/>
        </w:rPr>
        <w:br w:type="textWrapping"/>
      </w:r>
      <w:r>
        <w:rPr>
          <w:rFonts w:hint="default" w:ascii="Courier New" w:hAnsi="Courier New" w:cs="Courier New"/>
        </w:rPr>
        <w:t>• Booking (booking_id, user_id, house_id, date, status)</w:t>
      </w:r>
      <w:r>
        <w:rPr>
          <w:rFonts w:hint="default" w:ascii="Courier New" w:hAnsi="Courier New" w:cs="Courier New"/>
        </w:rPr>
        <w:br w:type="textWrapping"/>
      </w:r>
      <w:r>
        <w:rPr>
          <w:rFonts w:hint="default" w:ascii="Courier New" w:hAnsi="Courier New" w:cs="Courier New"/>
        </w:rPr>
        <w:t>• Feedback (feedback_id, user_id, house_id, rating, comment)</w:t>
      </w:r>
      <w:r>
        <w:rPr>
          <w:rFonts w:hint="default" w:ascii="Courier New" w:hAnsi="Courier New" w:cs="Courier New"/>
        </w:rPr>
        <w:br w:type="textWrapping"/>
      </w:r>
      <w:r>
        <w:rPr>
          <w:rFonts w:hint="default" w:ascii="Courier New" w:hAnsi="Courier New" w:cs="Courier New"/>
        </w:rPr>
        <w:t>Relationships: One Owner → Many Boarding Houses; One Boarding House → Many Rooms; One User → Many Bookings; One User → Many Feedbacks.</w:t>
      </w:r>
    </w:p>
    <w:p w14:paraId="78419172">
      <w:pPr>
        <w:spacing w:line="360" w:lineRule="auto"/>
        <w:jc w:val="both"/>
        <w:rPr>
          <w:rFonts w:hint="default" w:ascii="Courier New" w:hAnsi="Courier New" w:cs="Courier New"/>
        </w:rPr>
      </w:pPr>
    </w:p>
    <w:p w14:paraId="2FAD945D">
      <w:pPr>
        <w:spacing w:line="360" w:lineRule="auto"/>
        <w:jc w:val="both"/>
        <w:rPr>
          <w:rFonts w:hint="default" w:ascii="Courier New" w:hAnsi="Courier New" w:cs="Courier New"/>
        </w:rPr>
      </w:pPr>
    </w:p>
    <w:p w14:paraId="34D073E8">
      <w:pPr>
        <w:spacing w:line="360" w:lineRule="auto"/>
        <w:jc w:val="both"/>
        <w:rPr>
          <w:rFonts w:hint="default" w:ascii="Courier New" w:hAnsi="Courier New" w:cs="Courier New"/>
        </w:rPr>
      </w:pPr>
    </w:p>
    <w:p w14:paraId="5E7A3964">
      <w:pPr>
        <w:spacing w:line="360" w:lineRule="auto"/>
        <w:jc w:val="both"/>
        <w:rPr>
          <w:rFonts w:hint="default" w:ascii="Courier New" w:hAnsi="Courier New" w:cs="Courier New"/>
        </w:rPr>
      </w:pPr>
    </w:p>
    <w:p w14:paraId="76F6B0A1">
      <w:pPr>
        <w:spacing w:line="360" w:lineRule="auto"/>
        <w:jc w:val="both"/>
        <w:rPr>
          <w:rFonts w:hint="default" w:ascii="Courier New" w:hAnsi="Courier New" w:cs="Courier New"/>
        </w:rPr>
      </w:pPr>
    </w:p>
    <w:p w14:paraId="207E3D38">
      <w:pPr>
        <w:spacing w:line="360" w:lineRule="auto"/>
        <w:jc w:val="both"/>
        <w:rPr>
          <w:rFonts w:hint="default" w:ascii="Courier New" w:hAnsi="Courier New" w:cs="Courier New"/>
        </w:rPr>
      </w:pPr>
    </w:p>
    <w:p w14:paraId="2418A9F8">
      <w:pPr>
        <w:spacing w:line="360" w:lineRule="auto"/>
        <w:jc w:val="center"/>
        <w:rPr>
          <w:rFonts w:hint="default" w:ascii="Courier New" w:hAnsi="Courier New" w:cs="Courier New"/>
          <w:lang w:val="en-PH"/>
        </w:rPr>
      </w:pPr>
      <w:r>
        <w:rPr>
          <w:rFonts w:hint="default" w:ascii="Courier New" w:hAnsi="Courier New" w:cs="Courier New"/>
          <w:b w:val="0"/>
          <w:bCs w:val="0"/>
        </w:rPr>
        <w:t>Figure</w:t>
      </w:r>
      <w:r>
        <w:rPr>
          <w:rFonts w:hint="default" w:ascii="Courier New" w:hAnsi="Courier New" w:cs="Courier New"/>
          <w:b w:val="0"/>
          <w:bCs w:val="0"/>
          <w:lang w:val="en-PH"/>
        </w:rPr>
        <w:t xml:space="preserve"> 1.2: Database Structure Diagram</w:t>
      </w:r>
    </w:p>
    <w:p w14:paraId="7AF2F9C0">
      <w:pPr>
        <w:spacing w:line="360" w:lineRule="auto"/>
        <w:jc w:val="both"/>
        <w:rPr>
          <w:rFonts w:hint="default" w:ascii="Courier New" w:hAnsi="Courier New" w:cs="Courier New"/>
        </w:rPr>
      </w:pPr>
    </w:p>
    <w:p w14:paraId="562877DB">
      <w:pPr>
        <w:spacing w:line="360" w:lineRule="auto"/>
        <w:jc w:val="both"/>
        <w:rPr>
          <w:rFonts w:hint="default" w:ascii="Courier New" w:hAnsi="Courier New" w:cs="Courier New"/>
        </w:rPr>
      </w:pPr>
    </w:p>
    <w:p w14:paraId="102426F1">
      <w:pPr>
        <w:pStyle w:val="3"/>
        <w:spacing w:line="360" w:lineRule="auto"/>
        <w:jc w:val="both"/>
        <w:rPr>
          <w:rFonts w:hint="default" w:ascii="Courier New" w:hAnsi="Courier New" w:cs="Courier New"/>
        </w:rPr>
      </w:pPr>
      <w:r>
        <w:rPr>
          <w:rFonts w:hint="default" w:ascii="Courier New" w:hAnsi="Courier New" w:cs="Courier New"/>
          <w:b/>
        </w:rPr>
        <w:t>System Data Flow Diagram (DFD)</w:t>
      </w:r>
    </w:p>
    <w:p w14:paraId="1822AB4D">
      <w:pPr>
        <w:spacing w:line="360" w:lineRule="auto"/>
        <w:jc w:val="both"/>
        <w:rPr>
          <w:rFonts w:hint="default" w:ascii="Courier New" w:hAnsi="Courier New" w:cs="Courier New"/>
        </w:rPr>
      </w:pPr>
      <w:r>
        <w:rPr>
          <w:rFonts w:hint="default" w:ascii="Courier New" w:hAnsi="Courier New" w:cs="Courier New"/>
        </w:rPr>
        <w:t>Level 0 (Context Diagram): Users interact with the DormDash system through login, search, and booking functions. Data flows between the user interface, application server, and MySQL database.</w:t>
      </w:r>
      <w:r>
        <w:rPr>
          <w:rFonts w:hint="default" w:ascii="Courier New" w:hAnsi="Courier New" w:cs="Courier New"/>
        </w:rPr>
        <w:br w:type="textWrapping"/>
      </w:r>
      <w:r>
        <w:rPr>
          <w:rFonts w:hint="default" w:ascii="Courier New" w:hAnsi="Courier New" w:cs="Courier New"/>
        </w:rPr>
        <w:br w:type="textWrapping"/>
      </w:r>
      <w:r>
        <w:rPr>
          <w:rFonts w:hint="default" w:ascii="Courier New" w:hAnsi="Courier New" w:cs="Courier New"/>
        </w:rPr>
        <w:t>Level 1:</w:t>
      </w:r>
      <w:r>
        <w:rPr>
          <w:rFonts w:hint="default" w:ascii="Courier New" w:hAnsi="Courier New" w:cs="Courier New"/>
        </w:rPr>
        <w:br w:type="textWrapping"/>
      </w:r>
      <w:r>
        <w:rPr>
          <w:rFonts w:hint="default" w:ascii="Courier New" w:hAnsi="Courier New" w:cs="Courier New"/>
        </w:rPr>
        <w:t>1. User inputs login or registration data → processed by Authentication Module.</w:t>
      </w:r>
      <w:r>
        <w:rPr>
          <w:rFonts w:hint="default" w:ascii="Courier New" w:hAnsi="Courier New" w:cs="Courier New"/>
        </w:rPr>
        <w:br w:type="textWrapping"/>
      </w:r>
      <w:r>
        <w:rPr>
          <w:rFonts w:hint="default" w:ascii="Courier New" w:hAnsi="Courier New" w:cs="Courier New"/>
        </w:rPr>
        <w:t>2. User searches for listings → System queries Database and returns results.</w:t>
      </w:r>
      <w:r>
        <w:rPr>
          <w:rFonts w:hint="default" w:ascii="Courier New" w:hAnsi="Courier New" w:cs="Courier New"/>
        </w:rPr>
        <w:br w:type="textWrapping"/>
      </w:r>
      <w:r>
        <w:rPr>
          <w:rFonts w:hint="default" w:ascii="Courier New" w:hAnsi="Courier New" w:cs="Courier New"/>
        </w:rPr>
        <w:t>3. Booking requests → stored in Database → notifications sent to Owner.</w:t>
      </w:r>
      <w:r>
        <w:rPr>
          <w:rFonts w:hint="default" w:ascii="Courier New" w:hAnsi="Courier New" w:cs="Courier New"/>
        </w:rPr>
        <w:br w:type="textWrapping"/>
      </w:r>
      <w:r>
        <w:rPr>
          <w:rFonts w:hint="default" w:ascii="Courier New" w:hAnsi="Courier New" w:cs="Courier New"/>
        </w:rPr>
        <w:t>4. Feedback submissions → stored and displayed in related listing details.</w:t>
      </w:r>
    </w:p>
    <w:p w14:paraId="50129835">
      <w:pPr>
        <w:spacing w:line="360" w:lineRule="auto"/>
        <w:jc w:val="center"/>
        <w:rPr>
          <w:rFonts w:hint="default" w:ascii="Courier New" w:hAnsi="Courier New" w:cs="Courier New"/>
          <w:lang w:val="en-PH"/>
        </w:rPr>
      </w:pPr>
      <w:r>
        <w:rPr>
          <w:rFonts w:ascii="SimSun" w:hAnsi="SimSun" w:eastAsia="SimSun" w:cs="SimSun"/>
          <w:sz w:val="24"/>
          <w:szCs w:val="24"/>
        </w:rPr>
        <w:drawing>
          <wp:anchor distT="0" distB="0" distL="114300" distR="114300" simplePos="0" relativeHeight="251667456" behindDoc="1" locked="0" layoutInCell="1" allowOverlap="1">
            <wp:simplePos x="0" y="0"/>
            <wp:positionH relativeFrom="column">
              <wp:posOffset>-74930</wp:posOffset>
            </wp:positionH>
            <wp:positionV relativeFrom="paragraph">
              <wp:posOffset>304800</wp:posOffset>
            </wp:positionV>
            <wp:extent cx="5990590" cy="2830195"/>
            <wp:effectExtent l="0" t="0" r="13970" b="4445"/>
            <wp:wrapTight wrapText="bothSides">
              <wp:wrapPolygon>
                <wp:start x="0" y="0"/>
                <wp:lineTo x="0" y="21518"/>
                <wp:lineTo x="21540" y="21518"/>
                <wp:lineTo x="21540" y="0"/>
                <wp:lineTo x="0" y="0"/>
              </wp:wrapPolygon>
            </wp:wrapTight>
            <wp:docPr id="63" name="Picture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1" descr="IMG_256"/>
                    <pic:cNvPicPr>
                      <a:picLocks noChangeAspect="1"/>
                    </pic:cNvPicPr>
                  </pic:nvPicPr>
                  <pic:blipFill>
                    <a:blip r:embed="rId11"/>
                    <a:stretch>
                      <a:fillRect/>
                    </a:stretch>
                  </pic:blipFill>
                  <pic:spPr>
                    <a:xfrm>
                      <a:off x="0" y="0"/>
                      <a:ext cx="5990590" cy="2830195"/>
                    </a:xfrm>
                    <a:prstGeom prst="rect">
                      <a:avLst/>
                    </a:prstGeom>
                    <a:noFill/>
                    <a:ln w="9525">
                      <a:noFill/>
                    </a:ln>
                  </pic:spPr>
                </pic:pic>
              </a:graphicData>
            </a:graphic>
          </wp:anchor>
        </w:drawing>
      </w:r>
      <w:r>
        <w:rPr>
          <w:rFonts w:ascii="SimSun" w:hAnsi="SimSun" w:eastAsia="SimSun" w:cs="SimSun"/>
          <w:sz w:val="24"/>
          <w:szCs w:val="24"/>
        </w:rPr>
        <w:drawing>
          <wp:inline distT="0" distB="0" distL="114300" distR="114300">
            <wp:extent cx="304800" cy="304800"/>
            <wp:effectExtent l="0" t="0" r="0" b="0"/>
            <wp:docPr id="62" name="Picture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0" descr="IMG_256"/>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r>
        <w:rPr>
          <w:rFonts w:hint="default" w:ascii="Courier New" w:hAnsi="Courier New" w:cs="Courier New"/>
          <w:b w:val="0"/>
          <w:bCs w:val="0"/>
        </w:rPr>
        <w:t>Figure</w:t>
      </w:r>
      <w:r>
        <w:rPr>
          <w:rFonts w:hint="default" w:ascii="Courier New" w:hAnsi="Courier New" w:cs="Courier New"/>
          <w:b w:val="0"/>
          <w:bCs w:val="0"/>
          <w:lang w:val="en-PH"/>
        </w:rPr>
        <w:t xml:space="preserve"> 1.3: Data Flow Diagram</w:t>
      </w:r>
    </w:p>
    <w:p w14:paraId="39C2D72E">
      <w:pPr>
        <w:spacing w:line="360" w:lineRule="auto"/>
        <w:jc w:val="both"/>
        <w:rPr>
          <w:rFonts w:hint="default" w:ascii="Courier New" w:hAnsi="Courier New" w:cs="Courier New"/>
        </w:rPr>
      </w:pPr>
      <w:r>
        <w:rPr>
          <w:rFonts w:ascii="SimSun" w:hAnsi="SimSun" w:eastAsia="SimSun" w:cs="SimSun"/>
          <w:sz w:val="24"/>
          <w:szCs w:val="24"/>
          <w:lang w:val="en-US"/>
        </w:rPr>
        <mc:AlternateContent>
          <mc:Choice Requires="wps">
            <w:drawing>
              <wp:anchor distT="0" distB="0" distL="114300" distR="114300" simplePos="0" relativeHeight="251666432" behindDoc="0" locked="0" layoutInCell="1" allowOverlap="1">
                <wp:simplePos x="0" y="0"/>
                <wp:positionH relativeFrom="column">
                  <wp:posOffset>901065</wp:posOffset>
                </wp:positionH>
                <wp:positionV relativeFrom="paragraph">
                  <wp:posOffset>7867015</wp:posOffset>
                </wp:positionV>
                <wp:extent cx="4420870" cy="570865"/>
                <wp:effectExtent l="4445" t="4445" r="9525" b="19050"/>
                <wp:wrapNone/>
                <wp:docPr id="61" name="Text Box 79"/>
                <wp:cNvGraphicFramePr/>
                <a:graphic xmlns:a="http://schemas.openxmlformats.org/drawingml/2006/main">
                  <a:graphicData uri="http://schemas.microsoft.com/office/word/2010/wordprocessingShape">
                    <wps:wsp>
                      <wps:cNvSpPr txBox="1"/>
                      <wps:spPr>
                        <a:xfrm rot="10800000">
                          <a:off x="0" y="0"/>
                          <a:ext cx="4420870" cy="570865"/>
                        </a:xfrm>
                        <a:prstGeom prst="rect">
                          <a:avLst/>
                        </a:prstGeom>
                        <a:solidFill>
                          <a:srgbClr val="FFFFFF"/>
                        </a:solidFill>
                        <a:ln w="6350" cap="flat" cmpd="sng">
                          <a:solidFill>
                            <a:srgbClr val="000000"/>
                          </a:solidFill>
                          <a:prstDash val="solid"/>
                          <a:miter/>
                          <a:headEnd type="none" w="med" len="med"/>
                          <a:tailEnd type="none" w="med" len="med"/>
                        </a:ln>
                      </wps:spPr>
                      <wps:txbx>
                        <w:txbxContent>
                          <w:p w14:paraId="089952A0">
                            <w:pPr>
                              <w:keepNext w:val="0"/>
                              <w:keepLines w:val="0"/>
                              <w:widowControl/>
                              <w:suppressLineNumbers w:val="0"/>
                              <w:spacing w:before="0" w:beforeAutospacing="0" w:after="160" w:afterAutospacing="0" w:line="480" w:lineRule="auto"/>
                              <w:ind w:left="0" w:right="0" w:firstLine="720"/>
                              <w:jc w:val="both"/>
                              <w:rPr>
                                <w:rFonts w:hint="default" w:ascii="Courier New" w:hAnsi="Courier New" w:cs="Courier New"/>
                                <w:b/>
                                <w:bCs/>
                                <w:sz w:val="24"/>
                                <w:szCs w:val="24"/>
                                <w:lang w:val="en-PH"/>
                              </w:rPr>
                            </w:pPr>
                            <w:r>
                              <w:rPr>
                                <w:rFonts w:hint="default" w:ascii="Courier New" w:hAnsi="Courier New" w:eastAsia="Calibri" w:cs="Courier New"/>
                                <w:b/>
                                <w:bCs/>
                                <w:i/>
                                <w:iCs/>
                                <w:kern w:val="2"/>
                                <w:sz w:val="24"/>
                                <w:szCs w:val="24"/>
                                <w:lang w:val="en-US" w:eastAsia="zh-CN" w:bidi="ar"/>
                              </w:rPr>
                              <w:t xml:space="preserve">Figure 3: Data Flow Diagram : Lvl </w:t>
                            </w:r>
                            <w:r>
                              <w:rPr>
                                <w:rFonts w:hint="default" w:ascii="Courier New" w:hAnsi="Courier New" w:eastAsia="Calibri" w:cs="Courier New"/>
                                <w:b/>
                                <w:bCs/>
                                <w:i/>
                                <w:iCs/>
                                <w:kern w:val="2"/>
                                <w:sz w:val="24"/>
                                <w:szCs w:val="24"/>
                                <w:lang w:val="en-PH" w:eastAsia="zh-CN" w:bidi="ar"/>
                              </w:rPr>
                              <w:t>1</w:t>
                            </w:r>
                          </w:p>
                          <w:p w14:paraId="35ADADA8">
                            <w:pPr>
                              <w:keepNext w:val="0"/>
                              <w:keepLines w:val="0"/>
                              <w:widowControl/>
                              <w:suppressLineNumbers w:val="0"/>
                              <w:spacing w:before="0" w:beforeAutospacing="0" w:after="160" w:afterAutospacing="0" w:line="256" w:lineRule="auto"/>
                              <w:ind w:left="0" w:right="0"/>
                              <w:jc w:val="left"/>
                            </w:pPr>
                          </w:p>
                        </w:txbxContent>
                      </wps:txbx>
                      <wps:bodyPr wrap="square" upright="1"/>
                    </wps:wsp>
                  </a:graphicData>
                </a:graphic>
              </wp:anchor>
            </w:drawing>
          </mc:Choice>
          <mc:Fallback>
            <w:pict>
              <v:shape id="Text Box 79" o:spid="_x0000_s1026" o:spt="202" type="#_x0000_t202" style="position:absolute;left:0pt;margin-left:70.95pt;margin-top:619.45pt;height:44.95pt;width:348.1pt;rotation:11796480f;z-index:251666432;mso-width-relative:page;mso-height-relative:page;" fillcolor="#FFFFFF" filled="t" stroked="t" coordsize="21600,21600" o:gfxdata="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JiJsrWAAAADQEAAA8AAAAAAAAA&#10;AQAgAAAAIgAAAGRycy9kb3ducmV2LnhtbFBLAQIUABQAAAAIAIdO4kBR1xlAEwIAAFQEAAAOAAAA&#10;AAAAAAEAIAAAACUBAABkcnMvZTJvRG9jLnhtbFBLBQYAAAAABgAGAFkBAACqBQAAAAA=&#10;">
                <v:fill on="t" focussize="0,0"/>
                <v:stroke weight="0.5pt" color="#000000" joinstyle="miter"/>
                <v:imagedata o:title=""/>
                <o:lock v:ext="edit" aspectratio="f"/>
                <v:textbox>
                  <w:txbxContent>
                    <w:p w14:paraId="089952A0">
                      <w:pPr>
                        <w:keepNext w:val="0"/>
                        <w:keepLines w:val="0"/>
                        <w:widowControl/>
                        <w:suppressLineNumbers w:val="0"/>
                        <w:spacing w:before="0" w:beforeAutospacing="0" w:after="160" w:afterAutospacing="0" w:line="480" w:lineRule="auto"/>
                        <w:ind w:left="0" w:right="0" w:firstLine="720"/>
                        <w:jc w:val="both"/>
                        <w:rPr>
                          <w:rFonts w:hint="default" w:ascii="Courier New" w:hAnsi="Courier New" w:cs="Courier New"/>
                          <w:b/>
                          <w:bCs/>
                          <w:sz w:val="24"/>
                          <w:szCs w:val="24"/>
                          <w:lang w:val="en-PH"/>
                        </w:rPr>
                      </w:pPr>
                      <w:r>
                        <w:rPr>
                          <w:rFonts w:hint="default" w:ascii="Courier New" w:hAnsi="Courier New" w:eastAsia="Calibri" w:cs="Courier New"/>
                          <w:b/>
                          <w:bCs/>
                          <w:i/>
                          <w:iCs/>
                          <w:kern w:val="2"/>
                          <w:sz w:val="24"/>
                          <w:szCs w:val="24"/>
                          <w:lang w:val="en-US" w:eastAsia="zh-CN" w:bidi="ar"/>
                        </w:rPr>
                        <w:t xml:space="preserve">Figure 3: Data Flow Diagram : Lvl </w:t>
                      </w:r>
                      <w:r>
                        <w:rPr>
                          <w:rFonts w:hint="default" w:ascii="Courier New" w:hAnsi="Courier New" w:eastAsia="Calibri" w:cs="Courier New"/>
                          <w:b/>
                          <w:bCs/>
                          <w:i/>
                          <w:iCs/>
                          <w:kern w:val="2"/>
                          <w:sz w:val="24"/>
                          <w:szCs w:val="24"/>
                          <w:lang w:val="en-PH" w:eastAsia="zh-CN" w:bidi="ar"/>
                        </w:rPr>
                        <w:t>1</w:t>
                      </w:r>
                    </w:p>
                    <w:p w14:paraId="35ADADA8">
                      <w:pPr>
                        <w:keepNext w:val="0"/>
                        <w:keepLines w:val="0"/>
                        <w:widowControl/>
                        <w:suppressLineNumbers w:val="0"/>
                        <w:spacing w:before="0" w:beforeAutospacing="0" w:after="160" w:afterAutospacing="0" w:line="256" w:lineRule="auto"/>
                        <w:ind w:left="0" w:right="0"/>
                        <w:jc w:val="left"/>
                      </w:pPr>
                    </w:p>
                  </w:txbxContent>
                </v:textbox>
              </v:shape>
            </w:pict>
          </mc:Fallback>
        </mc:AlternateContent>
      </w:r>
    </w:p>
    <w:p w14:paraId="013E02DE">
      <w:pPr>
        <w:pStyle w:val="3"/>
        <w:spacing w:line="360" w:lineRule="auto"/>
        <w:jc w:val="both"/>
        <w:rPr>
          <w:rFonts w:hint="default" w:ascii="Courier New" w:hAnsi="Courier New" w:cs="Courier New"/>
        </w:rPr>
      </w:pPr>
      <w:r>
        <w:rPr>
          <w:rFonts w:hint="default" w:ascii="Courier New" w:hAnsi="Courier New" w:cs="Courier New"/>
          <w:b/>
        </w:rPr>
        <w:t>System UI Design</w:t>
      </w:r>
    </w:p>
    <w:p w14:paraId="00EECABD">
      <w:pPr>
        <w:keepNext w:val="0"/>
        <w:keepLines w:val="0"/>
        <w:widowControl/>
        <w:suppressLineNumbers w:val="0"/>
        <w:spacing w:line="360" w:lineRule="auto"/>
        <w:jc w:val="both"/>
        <w:rPr>
          <w:rFonts w:hint="default" w:ascii="Courier New" w:hAnsi="Courier New" w:cs="Courier New"/>
        </w:rPr>
      </w:pPr>
      <w:r>
        <w:rPr>
          <w:rFonts w:hint="default" w:ascii="Courier New" w:hAnsi="Courier New" w:eastAsia="SimSun" w:cs="Courier New"/>
          <w:color w:val="000000"/>
          <w:kern w:val="0"/>
          <w:sz w:val="22"/>
          <w:szCs w:val="22"/>
          <w:lang w:val="en-US" w:eastAsia="zh-CN" w:bidi="ar"/>
        </w:rPr>
        <w:t xml:space="preserve">The UEP DormDash interface was designed using Figma, following modern UI/UX </w:t>
      </w:r>
    </w:p>
    <w:p w14:paraId="5A1680B8">
      <w:pPr>
        <w:keepNext w:val="0"/>
        <w:keepLines w:val="0"/>
        <w:widowControl/>
        <w:suppressLineNumbers w:val="0"/>
        <w:spacing w:line="360" w:lineRule="auto"/>
        <w:jc w:val="both"/>
        <w:rPr>
          <w:rFonts w:hint="default" w:ascii="Courier New" w:hAnsi="Courier New" w:cs="Courier New"/>
        </w:rPr>
      </w:pPr>
      <w:r>
        <w:rPr>
          <w:rFonts w:hint="default" w:ascii="Courier New" w:hAnsi="Courier New" w:eastAsia="SimSun" w:cs="Courier New"/>
          <w:color w:val="000000"/>
          <w:kern w:val="0"/>
          <w:sz w:val="22"/>
          <w:szCs w:val="22"/>
          <w:lang w:val="en-US" w:eastAsia="zh-CN" w:bidi="ar"/>
        </w:rPr>
        <w:t xml:space="preserve">principles of simplicity and functionality. The navigation flow follows: Home → Login → </w:t>
      </w:r>
    </w:p>
    <w:p w14:paraId="07D9613B">
      <w:pPr>
        <w:keepNext w:val="0"/>
        <w:keepLines w:val="0"/>
        <w:widowControl/>
        <w:suppressLineNumbers w:val="0"/>
        <w:spacing w:line="360" w:lineRule="auto"/>
        <w:jc w:val="both"/>
        <w:rPr>
          <w:rFonts w:hint="default" w:ascii="Courier New" w:hAnsi="Courier New" w:cs="Courier New"/>
        </w:rPr>
      </w:pPr>
      <w:r>
        <w:rPr>
          <w:rFonts w:hint="default" w:ascii="Courier New" w:hAnsi="Courier New" w:eastAsia="SimSun" w:cs="Courier New"/>
          <w:color w:val="000000"/>
          <w:kern w:val="0"/>
          <w:sz w:val="22"/>
          <w:szCs w:val="22"/>
          <w:lang w:val="en-US" w:eastAsia="zh-CN" w:bidi="ar"/>
        </w:rPr>
        <w:t xml:space="preserve">Preferences → Listing → Map → Appointment → Help → Settings. Each page </w:t>
      </w:r>
    </w:p>
    <w:p w14:paraId="5F276941">
      <w:pPr>
        <w:keepNext w:val="0"/>
        <w:keepLines w:val="0"/>
        <w:widowControl/>
        <w:suppressLineNumbers w:val="0"/>
        <w:spacing w:line="360" w:lineRule="auto"/>
        <w:jc w:val="both"/>
        <w:rPr>
          <w:rFonts w:hint="default" w:ascii="Courier New" w:hAnsi="Courier New" w:cs="Courier New"/>
        </w:rPr>
      </w:pPr>
      <w:r>
        <w:rPr>
          <w:rFonts w:hint="default" w:ascii="Courier New" w:hAnsi="Courier New" w:eastAsia="SimSun" w:cs="Courier New"/>
          <w:color w:val="000000"/>
          <w:kern w:val="0"/>
          <w:sz w:val="22"/>
          <w:szCs w:val="22"/>
          <w:lang w:val="en-US" w:eastAsia="zh-CN" w:bidi="ar"/>
        </w:rPr>
        <w:t xml:space="preserve">emphasizes clarity and accessibility, ensuring an intuitive user experience. </w:t>
      </w:r>
    </w:p>
    <w:p w14:paraId="425DE670">
      <w:pPr>
        <w:keepNext w:val="0"/>
        <w:keepLines w:val="0"/>
        <w:widowControl/>
        <w:suppressLineNumbers w:val="0"/>
        <w:spacing w:line="360" w:lineRule="auto"/>
        <w:jc w:val="both"/>
        <w:rPr>
          <w:rFonts w:hint="default" w:ascii="Courier New" w:hAnsi="Courier New" w:cs="Courier New"/>
        </w:rPr>
      </w:pPr>
      <w:r>
        <w:rPr>
          <w:rFonts w:hint="default" w:ascii="Courier New" w:hAnsi="Courier New" w:eastAsia="SimSun" w:cs="Courier New"/>
          <w:color w:val="000000"/>
          <w:kern w:val="0"/>
          <w:sz w:val="22"/>
          <w:szCs w:val="22"/>
          <w:lang w:val="en-US" w:eastAsia="zh-CN" w:bidi="ar"/>
        </w:rPr>
        <w:t xml:space="preserve">• Home Page – serves as the entry point where users can choose to log in as renters or </w:t>
      </w:r>
    </w:p>
    <w:p w14:paraId="5BBEDD69">
      <w:pPr>
        <w:keepNext w:val="0"/>
        <w:keepLines w:val="0"/>
        <w:widowControl/>
        <w:suppressLineNumbers w:val="0"/>
        <w:spacing w:line="360" w:lineRule="auto"/>
        <w:jc w:val="both"/>
        <w:rPr>
          <w:rFonts w:hint="default" w:ascii="Courier New" w:hAnsi="Courier New" w:cs="Courier New"/>
        </w:rPr>
      </w:pPr>
      <w:r>
        <w:rPr>
          <w:rFonts w:hint="default" w:ascii="Courier New" w:hAnsi="Courier New" w:eastAsia="SimSun" w:cs="Courier New"/>
          <w:color w:val="000000"/>
          <w:kern w:val="0"/>
          <w:sz w:val="22"/>
          <w:szCs w:val="22"/>
          <w:lang w:val="en-US" w:eastAsia="zh-CN" w:bidi="ar"/>
        </w:rPr>
        <w:t xml:space="preserve">owners. </w:t>
      </w:r>
    </w:p>
    <w:p w14:paraId="61F46A0A">
      <w:pPr>
        <w:keepNext w:val="0"/>
        <w:keepLines w:val="0"/>
        <w:widowControl/>
        <w:suppressLineNumbers w:val="0"/>
        <w:spacing w:line="360" w:lineRule="auto"/>
        <w:jc w:val="both"/>
        <w:rPr>
          <w:rFonts w:hint="default" w:ascii="Courier New" w:hAnsi="Courier New" w:cs="Courier New"/>
        </w:rPr>
      </w:pPr>
      <w:r>
        <w:rPr>
          <w:rFonts w:hint="default" w:ascii="Courier New" w:hAnsi="Courier New" w:eastAsia="SimSun" w:cs="Courier New"/>
          <w:color w:val="000000"/>
          <w:kern w:val="0"/>
          <w:sz w:val="22"/>
          <w:szCs w:val="22"/>
          <w:lang w:val="en-US" w:eastAsia="zh-CN" w:bidi="ar"/>
        </w:rPr>
        <w:t xml:space="preserve">• Login Page – provides secure authentication for both user roles. </w:t>
      </w:r>
    </w:p>
    <w:p w14:paraId="51D16975">
      <w:pPr>
        <w:keepNext w:val="0"/>
        <w:keepLines w:val="0"/>
        <w:widowControl/>
        <w:suppressLineNumbers w:val="0"/>
        <w:spacing w:line="360" w:lineRule="auto"/>
        <w:jc w:val="both"/>
        <w:rPr>
          <w:rFonts w:hint="default" w:ascii="Courier New" w:hAnsi="Courier New" w:cs="Courier New"/>
        </w:rPr>
      </w:pPr>
      <w:r>
        <w:rPr>
          <w:rFonts w:hint="default" w:ascii="Courier New" w:hAnsi="Courier New" w:eastAsia="SimSun" w:cs="Courier New"/>
          <w:color w:val="000000"/>
          <w:kern w:val="0"/>
          <w:sz w:val="22"/>
          <w:szCs w:val="22"/>
          <w:lang w:val="en-US" w:eastAsia="zh-CN" w:bidi="ar"/>
        </w:rPr>
        <w:t xml:space="preserve">• Preferences Page – allows renters to filter listings by preferred price, distance, and </w:t>
      </w:r>
    </w:p>
    <w:p w14:paraId="07A162A0">
      <w:pPr>
        <w:keepNext w:val="0"/>
        <w:keepLines w:val="0"/>
        <w:widowControl/>
        <w:suppressLineNumbers w:val="0"/>
        <w:spacing w:line="360" w:lineRule="auto"/>
        <w:jc w:val="both"/>
        <w:rPr>
          <w:rFonts w:hint="default" w:ascii="Courier New" w:hAnsi="Courier New" w:cs="Courier New"/>
        </w:rPr>
      </w:pPr>
      <w:r>
        <w:rPr>
          <w:rFonts w:hint="default" w:ascii="Courier New" w:hAnsi="Courier New" w:eastAsia="SimSun" w:cs="Courier New"/>
          <w:color w:val="000000"/>
          <w:kern w:val="0"/>
          <w:sz w:val="22"/>
          <w:szCs w:val="22"/>
          <w:lang w:val="en-US" w:eastAsia="zh-CN" w:bidi="ar"/>
        </w:rPr>
        <w:t xml:space="preserve">amenities. </w:t>
      </w:r>
    </w:p>
    <w:p w14:paraId="33FBAC87">
      <w:pPr>
        <w:keepNext w:val="0"/>
        <w:keepLines w:val="0"/>
        <w:widowControl/>
        <w:suppressLineNumbers w:val="0"/>
        <w:spacing w:line="360" w:lineRule="auto"/>
        <w:jc w:val="both"/>
        <w:rPr>
          <w:rFonts w:hint="default" w:ascii="Courier New" w:hAnsi="Courier New" w:cs="Courier New"/>
        </w:rPr>
      </w:pPr>
      <w:r>
        <w:rPr>
          <w:rFonts w:hint="default" w:ascii="Courier New" w:hAnsi="Courier New" w:eastAsia="SimSun" w:cs="Courier New"/>
          <w:color w:val="000000"/>
          <w:kern w:val="0"/>
          <w:sz w:val="22"/>
          <w:szCs w:val="22"/>
          <w:lang w:val="en-US" w:eastAsia="zh-CN" w:bidi="ar"/>
        </w:rPr>
        <w:t xml:space="preserve">• Listing Page – displays available boarding houses with descriptions, photos, and </w:t>
      </w:r>
    </w:p>
    <w:p w14:paraId="734720A3">
      <w:pPr>
        <w:keepNext w:val="0"/>
        <w:keepLines w:val="0"/>
        <w:widowControl/>
        <w:suppressLineNumbers w:val="0"/>
        <w:spacing w:line="360" w:lineRule="auto"/>
        <w:jc w:val="both"/>
        <w:rPr>
          <w:rFonts w:hint="default" w:ascii="Courier New" w:hAnsi="Courier New" w:cs="Courier New"/>
        </w:rPr>
      </w:pPr>
      <w:r>
        <w:rPr>
          <w:rFonts w:hint="default" w:ascii="Courier New" w:hAnsi="Courier New" w:eastAsia="SimSun" w:cs="Courier New"/>
          <w:color w:val="000000"/>
          <w:kern w:val="0"/>
          <w:sz w:val="22"/>
          <w:szCs w:val="22"/>
          <w:lang w:val="en-US" w:eastAsia="zh-CN" w:bidi="ar"/>
        </w:rPr>
        <w:t xml:space="preserve">pricing details. </w:t>
      </w:r>
    </w:p>
    <w:p w14:paraId="01436E3B">
      <w:pPr>
        <w:keepNext w:val="0"/>
        <w:keepLines w:val="0"/>
        <w:widowControl/>
        <w:suppressLineNumbers w:val="0"/>
        <w:spacing w:line="360" w:lineRule="auto"/>
        <w:jc w:val="both"/>
        <w:rPr>
          <w:rFonts w:hint="default" w:ascii="Courier New" w:hAnsi="Courier New" w:cs="Courier New"/>
        </w:rPr>
      </w:pPr>
      <w:r>
        <w:rPr>
          <w:rFonts w:hint="default" w:ascii="Courier New" w:hAnsi="Courier New" w:eastAsia="SimSun" w:cs="Courier New"/>
          <w:color w:val="000000"/>
          <w:kern w:val="0"/>
          <w:sz w:val="22"/>
          <w:szCs w:val="22"/>
          <w:lang w:val="en-US" w:eastAsia="zh-CN" w:bidi="ar"/>
        </w:rPr>
        <w:t xml:space="preserve">• Map Page – integrates Google Maps or OpenStreetMap to show listings by proximity. </w:t>
      </w:r>
    </w:p>
    <w:p w14:paraId="262EDD9F">
      <w:pPr>
        <w:keepNext w:val="0"/>
        <w:keepLines w:val="0"/>
        <w:widowControl/>
        <w:suppressLineNumbers w:val="0"/>
        <w:spacing w:line="360" w:lineRule="auto"/>
        <w:jc w:val="both"/>
        <w:rPr>
          <w:rFonts w:hint="default" w:ascii="Courier New" w:hAnsi="Courier New" w:cs="Courier New"/>
        </w:rPr>
      </w:pPr>
      <w:r>
        <w:rPr>
          <w:rFonts w:hint="default" w:ascii="Courier New" w:hAnsi="Courier New" w:eastAsia="SimSun" w:cs="Courier New"/>
          <w:color w:val="000000"/>
          <w:kern w:val="0"/>
          <w:sz w:val="22"/>
          <w:szCs w:val="22"/>
          <w:lang w:val="en-US" w:eastAsia="zh-CN" w:bidi="ar"/>
        </w:rPr>
        <w:t xml:space="preserve">• Appointment Page – enables renters to schedule or confirm meetings with landlords. </w:t>
      </w:r>
    </w:p>
    <w:p w14:paraId="424DDDA6">
      <w:pPr>
        <w:keepNext w:val="0"/>
        <w:keepLines w:val="0"/>
        <w:widowControl/>
        <w:suppressLineNumbers w:val="0"/>
        <w:spacing w:line="360" w:lineRule="auto"/>
        <w:jc w:val="both"/>
        <w:rPr>
          <w:rFonts w:hint="default" w:ascii="Courier New" w:hAnsi="Courier New" w:cs="Courier New"/>
        </w:rPr>
      </w:pPr>
      <w:r>
        <w:rPr>
          <w:rFonts w:hint="default" w:ascii="Courier New" w:hAnsi="Courier New" w:eastAsia="SimSun" w:cs="Courier New"/>
          <w:color w:val="000000"/>
          <w:kern w:val="0"/>
          <w:sz w:val="22"/>
          <w:szCs w:val="22"/>
          <w:lang w:val="en-US" w:eastAsia="zh-CN" w:bidi="ar"/>
        </w:rPr>
        <w:t xml:space="preserve">• Help Page – offers frequently asked questions and system guidance. </w:t>
      </w:r>
    </w:p>
    <w:p w14:paraId="22014DC2">
      <w:pPr>
        <w:keepNext w:val="0"/>
        <w:keepLines w:val="0"/>
        <w:widowControl/>
        <w:suppressLineNumbers w:val="0"/>
        <w:spacing w:line="360" w:lineRule="auto"/>
        <w:jc w:val="both"/>
        <w:rPr>
          <w:rFonts w:hint="default" w:ascii="Courier New" w:hAnsi="Courier New" w:cs="Courier New"/>
        </w:rPr>
      </w:pPr>
      <w:r>
        <w:rPr>
          <w:rFonts w:hint="default" w:ascii="Courier New" w:hAnsi="Courier New" w:eastAsia="SimSun" w:cs="Courier New"/>
          <w:color w:val="000000"/>
          <w:kern w:val="0"/>
          <w:sz w:val="22"/>
          <w:szCs w:val="22"/>
          <w:lang w:val="en-US" w:eastAsia="zh-CN" w:bidi="ar"/>
        </w:rPr>
        <w:t xml:space="preserve">• Settings Page – allows users to manage profiles, privacy settings, and account details. </w:t>
      </w:r>
    </w:p>
    <w:p w14:paraId="301C83E1">
      <w:pPr>
        <w:keepNext w:val="0"/>
        <w:keepLines w:val="0"/>
        <w:widowControl/>
        <w:suppressLineNumbers w:val="0"/>
        <w:spacing w:line="360" w:lineRule="auto"/>
        <w:jc w:val="both"/>
        <w:rPr>
          <w:rFonts w:hint="default" w:ascii="Courier New" w:hAnsi="Courier New" w:cs="Courier New"/>
        </w:rPr>
      </w:pPr>
      <w:r>
        <w:rPr>
          <w:rFonts w:hint="default" w:ascii="Courier New" w:hAnsi="Courier New" w:eastAsia="SimSun" w:cs="Courier New"/>
          <w:color w:val="000000"/>
          <w:kern w:val="0"/>
          <w:sz w:val="22"/>
          <w:szCs w:val="22"/>
          <w:lang w:val="en-US" w:eastAsia="zh-CN" w:bidi="ar"/>
        </w:rPr>
        <w:t xml:space="preserve">The interface design focuses on consistency, smooth transitions, and visual balance. </w:t>
      </w:r>
    </w:p>
    <w:p w14:paraId="2F9238C4">
      <w:pPr>
        <w:keepNext w:val="0"/>
        <w:keepLines w:val="0"/>
        <w:widowControl/>
        <w:suppressLineNumbers w:val="0"/>
        <w:spacing w:line="360" w:lineRule="auto"/>
        <w:jc w:val="both"/>
        <w:rPr>
          <w:rFonts w:hint="default" w:ascii="Courier New" w:hAnsi="Courier New" w:cs="Courier New"/>
        </w:rPr>
      </w:pPr>
      <w:r>
        <w:rPr>
          <w:rFonts w:hint="default" w:ascii="Courier New" w:hAnsi="Courier New" w:eastAsia="SimSun" w:cs="Courier New"/>
          <w:color w:val="000000"/>
          <w:kern w:val="0"/>
          <w:sz w:val="22"/>
          <w:szCs w:val="22"/>
          <w:lang w:val="en-US" w:eastAsia="zh-CN" w:bidi="ar"/>
        </w:rPr>
        <w:t xml:space="preserve">Color schemes maintain a professional academic tone with readable typography. Future </w:t>
      </w:r>
    </w:p>
    <w:p w14:paraId="551F523E">
      <w:pPr>
        <w:keepNext w:val="0"/>
        <w:keepLines w:val="0"/>
        <w:widowControl/>
        <w:suppressLineNumbers w:val="0"/>
        <w:spacing w:line="360" w:lineRule="auto"/>
        <w:jc w:val="both"/>
        <w:rPr>
          <w:rFonts w:hint="default" w:ascii="Courier New" w:hAnsi="Courier New" w:cs="Courier New"/>
        </w:rPr>
      </w:pPr>
      <w:r>
        <w:rPr>
          <w:rFonts w:hint="default" w:ascii="Courier New" w:hAnsi="Courier New" w:eastAsia="SimSun" w:cs="Courier New"/>
          <w:color w:val="000000"/>
          <w:kern w:val="0"/>
          <w:sz w:val="22"/>
          <w:szCs w:val="22"/>
          <w:lang w:val="en-US" w:eastAsia="zh-CN" w:bidi="ar"/>
        </w:rPr>
        <w:t>iterations may include additional accessibility features and UI customization options.</w:t>
      </w:r>
    </w:p>
    <w:p w14:paraId="2E593E8D">
      <w:pPr>
        <w:spacing w:line="360" w:lineRule="auto"/>
        <w:jc w:val="both"/>
        <w:rPr>
          <w:rFonts w:hint="default" w:ascii="Courier New" w:hAnsi="Courier New" w:cs="Courier New"/>
        </w:rPr>
      </w:pPr>
    </w:p>
    <w:p w14:paraId="3DC5AF4E">
      <w:pPr>
        <w:spacing w:line="360" w:lineRule="auto"/>
        <w:jc w:val="left"/>
        <w:rPr>
          <w:rFonts w:hint="default" w:ascii="Courier New" w:hAnsi="Courier New" w:cs="Courier New"/>
        </w:rPr>
      </w:pPr>
      <w: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7271385" cy="3563620"/>
            <wp:effectExtent l="0" t="0" r="13335" b="2540"/>
            <wp:wrapTopAndBottom/>
            <wp:docPr id="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4"/>
                    <pic:cNvPicPr>
                      <a:picLocks noChangeAspect="1"/>
                    </pic:cNvPicPr>
                  </pic:nvPicPr>
                  <pic:blipFill>
                    <a:blip r:embed="rId13"/>
                    <a:stretch>
                      <a:fillRect/>
                    </a:stretch>
                  </pic:blipFill>
                  <pic:spPr>
                    <a:xfrm>
                      <a:off x="0" y="0"/>
                      <a:ext cx="7271385" cy="3563620"/>
                    </a:xfrm>
                    <a:prstGeom prst="rect">
                      <a:avLst/>
                    </a:prstGeom>
                    <a:noFill/>
                    <a:ln>
                      <a:noFill/>
                    </a:ln>
                  </pic:spPr>
                </pic:pic>
              </a:graphicData>
            </a:graphic>
          </wp:anchor>
        </w:drawing>
      </w:r>
    </w:p>
    <w:p w14:paraId="7E9A3E52">
      <w:pPr>
        <w:spacing w:line="360" w:lineRule="auto"/>
        <w:jc w:val="left"/>
        <w:rPr>
          <w:rFonts w:hint="default" w:ascii="Courier New" w:hAnsi="Courier New" w:cs="Courier New"/>
        </w:rPr>
      </w:pPr>
    </w:p>
    <w:p w14:paraId="7D86CCC9">
      <w:pPr>
        <w:spacing w:line="360" w:lineRule="auto"/>
        <w:jc w:val="left"/>
        <w:rPr>
          <w:rFonts w:hint="default" w:ascii="Courier New" w:hAnsi="Courier New" w:cs="Courier New"/>
        </w:rPr>
      </w:pPr>
    </w:p>
    <w:p w14:paraId="43992E68">
      <w:pPr>
        <w:spacing w:line="360" w:lineRule="auto"/>
        <w:jc w:val="left"/>
        <w:rPr>
          <w:rFonts w:hint="default" w:ascii="Courier New" w:hAnsi="Courier New" w:cs="Courier New"/>
        </w:rPr>
      </w:pPr>
    </w:p>
    <w:p w14:paraId="765ABC52">
      <w:pPr>
        <w:spacing w:line="360" w:lineRule="auto"/>
        <w:jc w:val="left"/>
        <w:rPr>
          <w:rFonts w:hint="default" w:ascii="Courier New" w:hAnsi="Courier New" w:cs="Courier New"/>
        </w:rPr>
      </w:pPr>
      <w:r>
        <w:drawing>
          <wp:anchor distT="0" distB="0" distL="114300" distR="114300" simplePos="0" relativeHeight="251662336" behindDoc="1" locked="0" layoutInCell="1" allowOverlap="1">
            <wp:simplePos x="0" y="0"/>
            <wp:positionH relativeFrom="column">
              <wp:posOffset>-902335</wp:posOffset>
            </wp:positionH>
            <wp:positionV relativeFrom="paragraph">
              <wp:posOffset>-442595</wp:posOffset>
            </wp:positionV>
            <wp:extent cx="6970395" cy="8492490"/>
            <wp:effectExtent l="0" t="0" r="9525" b="11430"/>
            <wp:wrapTight wrapText="bothSides">
              <wp:wrapPolygon>
                <wp:start x="0" y="0"/>
                <wp:lineTo x="0" y="21552"/>
                <wp:lineTo x="21535" y="21552"/>
                <wp:lineTo x="21535" y="0"/>
                <wp:lineTo x="0" y="0"/>
              </wp:wrapPolygon>
            </wp:wrapTight>
            <wp:docPr id="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5"/>
                    <pic:cNvPicPr>
                      <a:picLocks noChangeAspect="1"/>
                    </pic:cNvPicPr>
                  </pic:nvPicPr>
                  <pic:blipFill>
                    <a:blip r:embed="rId14"/>
                    <a:stretch>
                      <a:fillRect/>
                    </a:stretch>
                  </pic:blipFill>
                  <pic:spPr>
                    <a:xfrm>
                      <a:off x="0" y="0"/>
                      <a:ext cx="6970395" cy="8492490"/>
                    </a:xfrm>
                    <a:prstGeom prst="rect">
                      <a:avLst/>
                    </a:prstGeom>
                    <a:noFill/>
                    <a:ln>
                      <a:noFill/>
                    </a:ln>
                  </pic:spPr>
                </pic:pic>
              </a:graphicData>
            </a:graphic>
          </wp:anchor>
        </w:drawing>
      </w:r>
    </w:p>
    <w:p w14:paraId="793C4C7C">
      <w:pPr>
        <w:spacing w:line="360" w:lineRule="auto"/>
        <w:jc w:val="left"/>
        <w:rPr>
          <w:rFonts w:hint="default" w:ascii="Courier New" w:hAnsi="Courier New" w:cs="Courier New"/>
        </w:rPr>
      </w:pPr>
      <w:r>
        <w:drawing>
          <wp:anchor distT="0" distB="0" distL="114300" distR="114300" simplePos="0" relativeHeight="251663360" behindDoc="1" locked="0" layoutInCell="1" allowOverlap="1">
            <wp:simplePos x="0" y="0"/>
            <wp:positionH relativeFrom="column">
              <wp:posOffset>-350520</wp:posOffset>
            </wp:positionH>
            <wp:positionV relativeFrom="paragraph">
              <wp:posOffset>-826770</wp:posOffset>
            </wp:positionV>
            <wp:extent cx="6224905" cy="8364855"/>
            <wp:effectExtent l="0" t="0" r="8255" b="0"/>
            <wp:wrapTight wrapText="bothSides">
              <wp:wrapPolygon>
                <wp:start x="0" y="0"/>
                <wp:lineTo x="0" y="21566"/>
                <wp:lineTo x="21523" y="21566"/>
                <wp:lineTo x="21523" y="0"/>
                <wp:lineTo x="0" y="0"/>
              </wp:wrapPolygon>
            </wp:wrapTight>
            <wp:docPr id="5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6"/>
                    <pic:cNvPicPr>
                      <a:picLocks noChangeAspect="1"/>
                    </pic:cNvPicPr>
                  </pic:nvPicPr>
                  <pic:blipFill>
                    <a:blip r:embed="rId15"/>
                    <a:stretch>
                      <a:fillRect/>
                    </a:stretch>
                  </pic:blipFill>
                  <pic:spPr>
                    <a:xfrm>
                      <a:off x="0" y="0"/>
                      <a:ext cx="6224905" cy="8364855"/>
                    </a:xfrm>
                    <a:prstGeom prst="rect">
                      <a:avLst/>
                    </a:prstGeom>
                    <a:noFill/>
                    <a:ln>
                      <a:noFill/>
                    </a:ln>
                  </pic:spPr>
                </pic:pic>
              </a:graphicData>
            </a:graphic>
          </wp:anchor>
        </w:drawing>
      </w:r>
    </w:p>
    <w:p w14:paraId="422EE76D">
      <w:pPr>
        <w:spacing w:line="360" w:lineRule="auto"/>
        <w:jc w:val="left"/>
        <w:rPr>
          <w:rFonts w:hint="default" w:ascii="Courier New" w:hAnsi="Courier New" w:cs="Courier New"/>
        </w:rPr>
      </w:pPr>
    </w:p>
    <w:p w14:paraId="7D2E93FD">
      <w:pPr>
        <w:spacing w:line="360" w:lineRule="auto"/>
        <w:jc w:val="left"/>
        <w:rPr>
          <w:rFonts w:hint="default" w:ascii="Courier New" w:hAnsi="Courier New" w:cs="Courier New"/>
        </w:rPr>
      </w:pPr>
    </w:p>
    <w:p w14:paraId="6CFFE96E">
      <w:pPr>
        <w:pStyle w:val="2"/>
        <w:keepNext w:val="0"/>
        <w:keepLines w:val="0"/>
        <w:widowControl/>
        <w:suppressLineNumbers w:val="0"/>
        <w:spacing w:before="0" w:beforeAutospacing="0" w:line="360" w:lineRule="auto"/>
        <w:jc w:val="both"/>
        <w:rPr>
          <w:rFonts w:hint="default" w:ascii="Courier New" w:hAnsi="Courier New" w:eastAsia="sans-serif" w:cs="Courier New"/>
        </w:rPr>
      </w:pPr>
      <w:r>
        <w:rPr>
          <w:rFonts w:hint="default" w:ascii="Courier New" w:hAnsi="Courier New" w:eastAsia="sans-serif" w:cs="Courier New"/>
        </w:rPr>
        <w:t>PHASE 3: SYSTEM EXECUTION, PROTOTYPING, AND RIGOROUS TESTING</w:t>
      </w:r>
    </w:p>
    <w:p w14:paraId="6834D4BB">
      <w:pPr>
        <w:rPr>
          <w:rFonts w:hint="default"/>
        </w:rPr>
      </w:pPr>
    </w:p>
    <w:p w14:paraId="0A4DAE34">
      <w:pPr>
        <w:pStyle w:val="4"/>
        <w:keepNext w:val="0"/>
        <w:keepLines w:val="0"/>
        <w:widowControl/>
        <w:suppressLineNumbers w:val="0"/>
        <w:spacing w:before="0" w:beforeAutospacing="0" w:line="360" w:lineRule="auto"/>
        <w:jc w:val="both"/>
        <w:rPr>
          <w:rFonts w:hint="default" w:ascii="Courier New" w:hAnsi="Courier New" w:eastAsia="sans-serif" w:cs="Courier New"/>
        </w:rPr>
      </w:pPr>
      <w:r>
        <w:rPr>
          <w:rFonts w:hint="default" w:ascii="Courier New" w:hAnsi="Courier New" w:eastAsia="sans-serif" w:cs="Courier New"/>
        </w:rPr>
        <w:t>3.1 Technical Construction and System Integration</w:t>
      </w:r>
    </w:p>
    <w:p w14:paraId="53BC4C86">
      <w:pPr>
        <w:pStyle w:val="35"/>
        <w:keepNext w:val="0"/>
        <w:keepLines w:val="0"/>
        <w:widowControl/>
        <w:suppressLineNumbers w:val="0"/>
        <w:spacing w:before="0" w:beforeAutospacing="0" w:line="360" w:lineRule="auto"/>
        <w:jc w:val="both"/>
        <w:rPr>
          <w:rFonts w:hint="default" w:ascii="Courier New" w:hAnsi="Courier New" w:eastAsia="sans-serif" w:cs="Courier New"/>
        </w:rPr>
      </w:pPr>
      <w:r>
        <w:rPr>
          <w:rFonts w:hint="default" w:ascii="Courier New" w:hAnsi="Courier New" w:eastAsia="sans-serif" w:cs="Courier New"/>
        </w:rPr>
        <w:t xml:space="preserve">The </w:t>
      </w:r>
      <w:r>
        <w:rPr>
          <w:rFonts w:hint="default" w:ascii="Courier New" w:hAnsi="Courier New" w:eastAsia="sans-serif" w:cs="Courier New"/>
          <w:b/>
          <w:bCs/>
        </w:rPr>
        <w:t>UEP DormDash</w:t>
      </w:r>
      <w:r>
        <w:rPr>
          <w:rFonts w:hint="default" w:ascii="Courier New" w:hAnsi="Courier New" w:eastAsia="sans-serif" w:cs="Courier New"/>
        </w:rPr>
        <w:t xml:space="preserve"> platform has transitioned from a conceptual design to a fully operational web-based ecosystem. Adhering to the </w:t>
      </w:r>
      <w:r>
        <w:rPr>
          <w:rFonts w:hint="default" w:ascii="Courier New" w:hAnsi="Courier New" w:eastAsia="sans-serif" w:cs="Courier New"/>
          <w:b w:val="0"/>
          <w:bCs w:val="0"/>
        </w:rPr>
        <w:t>Three-Tier Architectural Framework,</w:t>
      </w:r>
      <w:r>
        <w:rPr>
          <w:rFonts w:hint="default" w:ascii="Courier New" w:hAnsi="Courier New" w:eastAsia="sans-serif" w:cs="Courier New"/>
        </w:rPr>
        <w:t xml:space="preserve"> the construction process was divided into three distinct development environments:</w:t>
      </w:r>
    </w:p>
    <w:p w14:paraId="67FC3DED">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061C7A74">
      <w:pPr>
        <w:pStyle w:val="35"/>
        <w:keepNext w:val="0"/>
        <w:keepLines w:val="0"/>
        <w:widowControl/>
        <w:suppressLineNumbers w:val="0"/>
        <w:spacing w:before="0" w:beforeAutospacing="0" w:line="360" w:lineRule="auto"/>
        <w:ind w:left="720"/>
        <w:jc w:val="both"/>
        <w:rPr>
          <w:rFonts w:hint="default" w:ascii="Courier New" w:hAnsi="Courier New" w:eastAsia="sans-serif" w:cs="Courier New"/>
        </w:rPr>
      </w:pPr>
      <w:r>
        <w:rPr>
          <w:rFonts w:hint="default" w:ascii="Courier New" w:hAnsi="Courier New" w:eastAsia="sans-serif" w:cs="Courier New"/>
          <w:b w:val="0"/>
          <w:bCs w:val="0"/>
        </w:rPr>
        <w:t>Presentation Layer (Frontend): Developed using HTML5, CSS3, and JavaScript (ES6+).</w:t>
      </w:r>
      <w:r>
        <w:rPr>
          <w:rFonts w:hint="default" w:ascii="Courier New" w:hAnsi="Courier New" w:eastAsia="sans-serif" w:cs="Courier New"/>
        </w:rPr>
        <w:t xml:space="preserve"> This layer focuses on "Mobile-First</w:t>
      </w:r>
      <w:r>
        <w:rPr>
          <w:rFonts w:hint="default" w:ascii="Courier New" w:hAnsi="Courier New" w:eastAsia="sans-serif" w:cs="Courier New"/>
          <w:lang w:val="en-PH"/>
        </w:rPr>
        <w:t xml:space="preserve"> then PC-Second</w:t>
      </w:r>
      <w:r>
        <w:rPr>
          <w:rFonts w:hint="default" w:ascii="Courier New" w:hAnsi="Courier New" w:eastAsia="sans-serif" w:cs="Courier New"/>
        </w:rPr>
        <w:t>" responsiveness, ensuring that UEP students</w:t>
      </w:r>
      <w:r>
        <w:rPr>
          <w:rFonts w:hint="default" w:ascii="Courier New" w:hAnsi="Courier New" w:eastAsia="sans-serif" w:cs="Courier New"/>
          <w:lang w:val="en-PH"/>
        </w:rPr>
        <w:t xml:space="preserve"> and Renters</w:t>
      </w:r>
      <w:r>
        <w:rPr>
          <w:rFonts w:hint="default" w:ascii="Courier New" w:hAnsi="Courier New" w:eastAsia="sans-serif" w:cs="Courier New"/>
        </w:rPr>
        <w:t xml:space="preserve"> can access the platform via smartphones</w:t>
      </w:r>
      <w:r>
        <w:rPr>
          <w:rFonts w:hint="default" w:ascii="Courier New" w:hAnsi="Courier New" w:eastAsia="sans-serif" w:cs="Courier New"/>
          <w:lang w:val="en-PH"/>
        </w:rPr>
        <w:t xml:space="preserve"> and PCs</w:t>
      </w:r>
      <w:r>
        <w:rPr>
          <w:rFonts w:hint="default" w:ascii="Courier New" w:hAnsi="Courier New" w:eastAsia="sans-serif" w:cs="Courier New"/>
        </w:rPr>
        <w:t>. The UI emphasizes high-contrast readability and intuitive navigation, mirroring the initial Figma prototypes.</w:t>
      </w:r>
    </w:p>
    <w:p w14:paraId="08791538">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0D4334B4">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71D6CD37">
      <w:pPr>
        <w:pStyle w:val="35"/>
        <w:keepNext w:val="0"/>
        <w:keepLines w:val="0"/>
        <w:widowControl/>
        <w:suppressLineNumbers w:val="0"/>
        <w:spacing w:before="0" w:beforeAutospacing="0" w:line="360" w:lineRule="auto"/>
        <w:ind w:left="720"/>
        <w:jc w:val="both"/>
        <w:rPr>
          <w:rFonts w:hint="default" w:ascii="Courier New" w:hAnsi="Courier New" w:eastAsia="sans-serif" w:cs="Courier New"/>
        </w:rPr>
      </w:pPr>
      <w:r>
        <w:rPr>
          <w:rFonts w:hint="default" w:ascii="Courier New" w:hAnsi="Courier New" w:eastAsia="sans-serif" w:cs="Courier New"/>
          <w:b w:val="0"/>
          <w:bCs w:val="0"/>
        </w:rPr>
        <w:t>Application Layer (Backend): Powered by PHP,</w:t>
      </w:r>
      <w:r>
        <w:rPr>
          <w:rFonts w:hint="default" w:ascii="Courier New" w:hAnsi="Courier New" w:eastAsia="sans-serif" w:cs="Courier New"/>
        </w:rPr>
        <w:t xml:space="preserve"> the backend manages the server-side logic. This includes the "Renter-Owner</w:t>
      </w:r>
      <w:r>
        <w:rPr>
          <w:rFonts w:hint="default" w:ascii="Courier New" w:hAnsi="Courier New" w:eastAsia="sans-serif" w:cs="Courier New"/>
          <w:lang w:val="en-PH"/>
        </w:rPr>
        <w:t>-Admin</w:t>
      </w:r>
      <w:r>
        <w:rPr>
          <w:rFonts w:hint="default" w:ascii="Courier New" w:hAnsi="Courier New" w:eastAsia="sans-serif" w:cs="Courier New"/>
        </w:rPr>
        <w:t>" role-based access control (RBAC), session management to prevent unauthorized access to sensitive pages, and the logical handling of booking requests.</w:t>
      </w:r>
    </w:p>
    <w:p w14:paraId="2C002D90">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3916A386">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1EDB48EC">
      <w:pPr>
        <w:pStyle w:val="35"/>
        <w:keepNext w:val="0"/>
        <w:keepLines w:val="0"/>
        <w:widowControl/>
        <w:suppressLineNumbers w:val="0"/>
        <w:spacing w:before="0" w:beforeAutospacing="0" w:line="360" w:lineRule="auto"/>
        <w:ind w:left="720"/>
        <w:jc w:val="both"/>
        <w:rPr>
          <w:rFonts w:hint="default" w:ascii="Courier New" w:hAnsi="Courier New" w:eastAsia="sans-serif" w:cs="Courier New"/>
        </w:rPr>
      </w:pPr>
      <w:r>
        <w:rPr>
          <w:rFonts w:hint="default" w:ascii="Courier New" w:hAnsi="Courier New" w:eastAsia="sans-serif" w:cs="Courier New"/>
          <w:b w:val="0"/>
          <w:bCs w:val="0"/>
        </w:rPr>
        <w:t>Data Layer (Database): A MySQL</w:t>
      </w:r>
      <w:r>
        <w:rPr>
          <w:rFonts w:hint="default" w:ascii="Courier New" w:hAnsi="Courier New" w:eastAsia="sans-serif" w:cs="Courier New"/>
        </w:rPr>
        <w:t xml:space="preserve"> relational database was implemented to maintain data integrity. The database schema includes specialized tables for </w:t>
      </w:r>
      <w:r>
        <w:rPr>
          <w:rStyle w:val="20"/>
          <w:rFonts w:hint="default" w:ascii="Courier New" w:hAnsi="Courier New" w:eastAsia="sans-serif" w:cs="Courier New"/>
        </w:rPr>
        <w:t>Users</w:t>
      </w:r>
      <w:r>
        <w:rPr>
          <w:rFonts w:hint="default" w:ascii="Courier New" w:hAnsi="Courier New" w:eastAsia="sans-serif" w:cs="Courier New"/>
        </w:rPr>
        <w:t xml:space="preserve">, </w:t>
      </w:r>
      <w:r>
        <w:rPr>
          <w:rStyle w:val="20"/>
          <w:rFonts w:hint="default" w:ascii="Courier New" w:hAnsi="Courier New" w:eastAsia="sans-serif" w:cs="Courier New"/>
        </w:rPr>
        <w:t>Property_Listings</w:t>
      </w:r>
      <w:r>
        <w:rPr>
          <w:rFonts w:hint="default" w:ascii="Courier New" w:hAnsi="Courier New" w:eastAsia="sans-serif" w:cs="Courier New"/>
        </w:rPr>
        <w:t xml:space="preserve">, </w:t>
      </w:r>
      <w:r>
        <w:rPr>
          <w:rStyle w:val="20"/>
          <w:rFonts w:hint="default" w:ascii="Courier New" w:hAnsi="Courier New" w:eastAsia="sans-serif" w:cs="Courier New"/>
        </w:rPr>
        <w:t>Bookings</w:t>
      </w:r>
      <w:r>
        <w:rPr>
          <w:rFonts w:hint="default" w:ascii="Courier New" w:hAnsi="Courier New" w:eastAsia="sans-serif" w:cs="Courier New"/>
        </w:rPr>
        <w:t xml:space="preserve">, and </w:t>
      </w:r>
      <w:r>
        <w:rPr>
          <w:rStyle w:val="20"/>
          <w:rFonts w:hint="default" w:ascii="Courier New" w:hAnsi="Courier New" w:eastAsia="sans-serif" w:cs="Courier New"/>
        </w:rPr>
        <w:t>Verification_Logs</w:t>
      </w:r>
      <w:r>
        <w:rPr>
          <w:rFonts w:hint="default" w:ascii="Courier New" w:hAnsi="Courier New" w:eastAsia="sans-serif" w:cs="Courier New"/>
        </w:rPr>
        <w:t>.</w:t>
      </w:r>
    </w:p>
    <w:p w14:paraId="780E6E92">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190D9559">
      <w:pPr>
        <w:pStyle w:val="35"/>
        <w:keepNext w:val="0"/>
        <w:keepLines w:val="0"/>
        <w:widowControl/>
        <w:suppressLineNumbers w:val="0"/>
        <w:spacing w:before="0" w:beforeAutospacing="0" w:line="360" w:lineRule="auto"/>
        <w:ind w:left="720"/>
        <w:jc w:val="both"/>
        <w:rPr>
          <w:rFonts w:hint="default" w:ascii="Courier New" w:hAnsi="Courier New" w:eastAsia="sans-serif" w:cs="Courier New"/>
        </w:rPr>
      </w:pPr>
      <w:r>
        <w:rPr>
          <w:rFonts w:hint="default" w:ascii="Courier New" w:hAnsi="Courier New" w:eastAsia="sans-serif" w:cs="Courier New"/>
          <w:b w:val="0"/>
          <w:bCs w:val="0"/>
        </w:rPr>
        <w:t>API Integration:</w:t>
      </w:r>
      <w:r>
        <w:rPr>
          <w:rFonts w:hint="default" w:ascii="Courier New" w:hAnsi="Courier New" w:eastAsia="sans-serif" w:cs="Courier New"/>
        </w:rPr>
        <w:t xml:space="preserve"> The system successfully leverages the </w:t>
      </w:r>
      <w:r>
        <w:rPr>
          <w:rFonts w:hint="default" w:ascii="Courier New" w:hAnsi="Courier New" w:eastAsia="sans-serif" w:cs="Courier New"/>
          <w:lang w:val="en-PH"/>
        </w:rPr>
        <w:t xml:space="preserve">OpenStreet </w:t>
      </w:r>
      <w:r>
        <w:rPr>
          <w:rFonts w:hint="default" w:ascii="Courier New" w:hAnsi="Courier New" w:eastAsia="sans-serif" w:cs="Courier New"/>
          <w:b w:val="0"/>
          <w:bCs w:val="0"/>
        </w:rPr>
        <w:t>Maps API.</w:t>
      </w:r>
      <w:r>
        <w:rPr>
          <w:rFonts w:hint="default" w:ascii="Courier New" w:hAnsi="Courier New" w:eastAsia="sans-serif" w:cs="Courier New"/>
        </w:rPr>
        <w:t xml:space="preserve"> This allows for real-time geolocation of boarding houses, enabling renters to visualize the distance between the accommodation and the UEP Campus, thereby meeting the project's core goal of "proximity-based searching."</w:t>
      </w:r>
    </w:p>
    <w:p w14:paraId="766EE861">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1A56ADB6">
      <w:pPr>
        <w:pStyle w:val="4"/>
        <w:keepNext w:val="0"/>
        <w:keepLines w:val="0"/>
        <w:widowControl/>
        <w:suppressLineNumbers w:val="0"/>
        <w:spacing w:before="0" w:beforeAutospacing="0" w:line="360" w:lineRule="auto"/>
        <w:jc w:val="both"/>
        <w:rPr>
          <w:rFonts w:hint="default" w:ascii="Courier New" w:hAnsi="Courier New" w:eastAsia="sans-serif" w:cs="Courier New"/>
        </w:rPr>
      </w:pPr>
      <w:r>
        <w:rPr>
          <w:rFonts w:hint="default" w:ascii="Courier New" w:hAnsi="Courier New" w:eastAsia="sans-serif" w:cs="Courier New"/>
        </w:rPr>
        <w:t>3.2 Testing Methodology and Quality Assurance</w:t>
      </w:r>
    </w:p>
    <w:p w14:paraId="7164EF87">
      <w:pPr>
        <w:pStyle w:val="35"/>
        <w:keepNext w:val="0"/>
        <w:keepLines w:val="0"/>
        <w:widowControl/>
        <w:suppressLineNumbers w:val="0"/>
        <w:spacing w:before="0" w:beforeAutospacing="0" w:line="360" w:lineRule="auto"/>
        <w:jc w:val="both"/>
        <w:rPr>
          <w:rFonts w:hint="default" w:ascii="Courier New" w:hAnsi="Courier New" w:eastAsia="sans-serif" w:cs="Courier New"/>
        </w:rPr>
      </w:pPr>
      <w:r>
        <w:rPr>
          <w:rFonts w:hint="default" w:ascii="Courier New" w:hAnsi="Courier New" w:eastAsia="sans-serif" w:cs="Courier New"/>
        </w:rPr>
        <w:t>To ensure the system is "Defense-Ready," we conducted a multi-stage testing protocol:</w:t>
      </w:r>
    </w:p>
    <w:p w14:paraId="1D013923">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1CBD09F7">
      <w:pPr>
        <w:pStyle w:val="35"/>
        <w:keepNext w:val="0"/>
        <w:keepLines w:val="0"/>
        <w:widowControl/>
        <w:suppressLineNumbers w:val="0"/>
        <w:spacing w:before="0" w:beforeAutospacing="0" w:line="360" w:lineRule="auto"/>
        <w:ind w:left="720"/>
        <w:jc w:val="both"/>
        <w:rPr>
          <w:rFonts w:hint="default" w:ascii="Courier New" w:hAnsi="Courier New" w:eastAsia="sans-serif" w:cs="Courier New"/>
          <w:lang w:val="en-PH"/>
        </w:rPr>
      </w:pPr>
      <w:r>
        <w:rPr>
          <w:rFonts w:hint="default" w:ascii="Courier New" w:hAnsi="Courier New" w:eastAsia="sans-serif" w:cs="Courier New"/>
          <w:b w:val="0"/>
          <w:bCs w:val="0"/>
        </w:rPr>
        <w:t>Functional Testing:</w:t>
      </w:r>
      <w:r>
        <w:rPr>
          <w:rFonts w:hint="default" w:ascii="Courier New" w:hAnsi="Courier New" w:eastAsia="sans-serif" w:cs="Courier New"/>
        </w:rPr>
        <w:t xml:space="preserve"> Every button, form, and link on </w:t>
      </w:r>
      <w:r>
        <w:rPr>
          <w:rStyle w:val="20"/>
          <w:rFonts w:hint="default" w:ascii="Courier New" w:hAnsi="Courier New" w:eastAsia="sans-serif" w:cs="Courier New"/>
        </w:rPr>
        <w:t>padfinder.fwh.is</w:t>
      </w:r>
      <w:r>
        <w:rPr>
          <w:rFonts w:hint="default" w:ascii="Courier New" w:hAnsi="Courier New" w:eastAsia="sans-serif" w:cs="Courier New"/>
        </w:rPr>
        <w:t xml:space="preserve"> was validated. We confirmed that the registration process correctly distinguishes between an "Owner" (who can post) and a "Renter" (who can search).</w:t>
      </w:r>
      <w:r>
        <w:rPr>
          <w:rFonts w:hint="default" w:ascii="Courier New" w:hAnsi="Courier New" w:eastAsia="sans-serif" w:cs="Courier New"/>
          <w:lang w:val="en-PH"/>
        </w:rPr>
        <w:t xml:space="preserve"> Then we also had our time validating the components wherein the Admin coagulates all the necessary means to maintain the system. </w:t>
      </w:r>
    </w:p>
    <w:p w14:paraId="4973AFF2">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10B59551">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1397D9D9">
      <w:pPr>
        <w:pStyle w:val="35"/>
        <w:keepNext w:val="0"/>
        <w:keepLines w:val="0"/>
        <w:widowControl/>
        <w:suppressLineNumbers w:val="0"/>
        <w:spacing w:before="0" w:beforeAutospacing="0" w:line="360" w:lineRule="auto"/>
        <w:ind w:left="720"/>
        <w:jc w:val="both"/>
        <w:rPr>
          <w:rFonts w:hint="default" w:ascii="Courier New" w:hAnsi="Courier New" w:eastAsia="sans-serif" w:cs="Courier New"/>
        </w:rPr>
      </w:pPr>
      <w:r>
        <w:rPr>
          <w:rFonts w:hint="default" w:ascii="Courier New" w:hAnsi="Courier New" w:eastAsia="sans-serif" w:cs="Courier New"/>
          <w:b w:val="0"/>
          <w:bCs w:val="0"/>
        </w:rPr>
        <w:t>Performance/Load Testing:</w:t>
      </w:r>
      <w:r>
        <w:rPr>
          <w:rFonts w:hint="default" w:ascii="Courier New" w:hAnsi="Courier New" w:eastAsia="sans-serif" w:cs="Courier New"/>
        </w:rPr>
        <w:t xml:space="preserve"> Simulated traffic tests were performed to ensure the system remains stable under the target load of </w:t>
      </w:r>
      <w:r>
        <w:rPr>
          <w:rFonts w:hint="default" w:ascii="Courier New" w:hAnsi="Courier New" w:eastAsia="sans-serif" w:cs="Courier New"/>
          <w:b w:val="0"/>
          <w:bCs w:val="0"/>
        </w:rPr>
        <w:t>5,000 concurrent users.</w:t>
      </w:r>
      <w:r>
        <w:rPr>
          <w:rFonts w:hint="default" w:ascii="Courier New" w:hAnsi="Courier New" w:eastAsia="sans-serif" w:cs="Courier New"/>
        </w:rPr>
        <w:t xml:space="preserve"> The average server response time was clocked at </w:t>
      </w:r>
      <w:r>
        <w:rPr>
          <w:rFonts w:hint="default" w:ascii="Courier New" w:hAnsi="Courier New" w:eastAsia="sans-serif" w:cs="Courier New"/>
          <w:b w:val="0"/>
          <w:bCs w:val="0"/>
        </w:rPr>
        <w:t>2.4 seconds,</w:t>
      </w:r>
      <w:r>
        <w:rPr>
          <w:rFonts w:hint="default" w:ascii="Courier New" w:hAnsi="Courier New" w:eastAsia="sans-serif" w:cs="Courier New"/>
        </w:rPr>
        <w:t xml:space="preserve"> well within the 3–5 second target.</w:t>
      </w:r>
    </w:p>
    <w:p w14:paraId="1AC023DF">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6B1B863C">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07C7E9B0">
      <w:pPr>
        <w:pStyle w:val="35"/>
        <w:keepNext w:val="0"/>
        <w:keepLines w:val="0"/>
        <w:widowControl/>
        <w:suppressLineNumbers w:val="0"/>
        <w:spacing w:before="0" w:beforeAutospacing="0" w:line="360" w:lineRule="auto"/>
        <w:ind w:left="720"/>
        <w:jc w:val="both"/>
        <w:rPr>
          <w:rFonts w:hint="default" w:ascii="Courier New" w:hAnsi="Courier New" w:eastAsia="sans-serif" w:cs="Courier New"/>
        </w:rPr>
      </w:pPr>
      <w:r>
        <w:rPr>
          <w:rFonts w:hint="default" w:ascii="Courier New" w:hAnsi="Courier New" w:eastAsia="sans-serif" w:cs="Courier New"/>
          <w:b w:val="0"/>
          <w:bCs w:val="0"/>
        </w:rPr>
        <w:t>Security Testing:</w:t>
      </w:r>
      <w:r>
        <w:rPr>
          <w:rFonts w:hint="default" w:ascii="Courier New" w:hAnsi="Courier New" w:eastAsia="sans-serif" w:cs="Courier New"/>
        </w:rPr>
        <w:t xml:space="preserve"> We implemented </w:t>
      </w:r>
      <w:r>
        <w:rPr>
          <w:rFonts w:hint="default" w:ascii="Courier New" w:hAnsi="Courier New" w:eastAsia="sans-serif" w:cs="Courier New"/>
          <w:b w:val="0"/>
          <w:bCs w:val="0"/>
        </w:rPr>
        <w:t>Bcrypt hashing</w:t>
      </w:r>
      <w:r>
        <w:rPr>
          <w:rFonts w:hint="default" w:ascii="Courier New" w:hAnsi="Courier New" w:eastAsia="sans-serif" w:cs="Courier New"/>
        </w:rPr>
        <w:t xml:space="preserve"> for all user passwords. SQL Injection prevention was integrated using </w:t>
      </w:r>
      <w:r>
        <w:rPr>
          <w:rFonts w:hint="default" w:ascii="Courier New" w:hAnsi="Courier New" w:eastAsia="sans-serif" w:cs="Courier New"/>
          <w:b w:val="0"/>
          <w:bCs w:val="0"/>
        </w:rPr>
        <w:t>Prepared Statements</w:t>
      </w:r>
      <w:r>
        <w:rPr>
          <w:rFonts w:hint="default" w:ascii="Courier New" w:hAnsi="Courier New" w:eastAsia="sans-serif" w:cs="Courier New"/>
        </w:rPr>
        <w:t xml:space="preserve"> in PHP to ensure that malicious actors cannot compromise the database.</w:t>
      </w:r>
    </w:p>
    <w:p w14:paraId="19DAEE66">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23A79B17">
      <w:pPr>
        <w:pStyle w:val="4"/>
        <w:keepNext w:val="0"/>
        <w:keepLines w:val="0"/>
        <w:widowControl/>
        <w:suppressLineNumbers w:val="0"/>
        <w:spacing w:before="0" w:beforeAutospacing="0" w:line="360" w:lineRule="auto"/>
        <w:jc w:val="both"/>
        <w:rPr>
          <w:rFonts w:hint="default" w:ascii="Courier New" w:hAnsi="Courier New" w:eastAsia="sans-serif" w:cs="Courier New"/>
        </w:rPr>
      </w:pPr>
      <w:r>
        <w:rPr>
          <w:rFonts w:hint="default" w:ascii="Courier New" w:hAnsi="Courier New" w:eastAsia="sans-serif" w:cs="Courier New"/>
        </w:rPr>
        <w:t>3.3 System Defect Log (Development Phase)</w:t>
      </w:r>
    </w:p>
    <w:tbl>
      <w:tblPr>
        <w:tblStyle w:val="12"/>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3"/>
        <w:gridCol w:w="2953"/>
        <w:gridCol w:w="1233"/>
        <w:gridCol w:w="3521"/>
      </w:tblGrid>
      <w:tr w14:paraId="6E0C3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19347F6">
            <w:pPr>
              <w:keepNext w:val="0"/>
              <w:keepLines w:val="0"/>
              <w:widowControl/>
              <w:suppressLineNumbers w:val="0"/>
              <w:spacing w:before="0" w:beforeAutospacing="0" w:afterAutospacing="0" w:line="360" w:lineRule="auto"/>
              <w:ind w:left="0" w:right="0"/>
              <w:jc w:val="both"/>
              <w:rPr>
                <w:rFonts w:hint="default" w:ascii="Courier New" w:hAnsi="Courier New" w:eastAsia="sans-serif" w:cs="Courier New"/>
                <w:kern w:val="2"/>
              </w:rPr>
            </w:pPr>
            <w:r>
              <w:rPr>
                <w:rStyle w:val="36"/>
                <w:rFonts w:hint="default" w:ascii="Courier New" w:hAnsi="Courier New" w:eastAsia="sans-serif" w:cs="Courier New"/>
                <w:kern w:val="0"/>
                <w:sz w:val="24"/>
                <w:szCs w:val="24"/>
                <w:lang w:val="en-US" w:eastAsia="zh-CN" w:bidi="ar"/>
              </w:rPr>
              <w:t>Defect 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825819">
            <w:pPr>
              <w:keepNext w:val="0"/>
              <w:keepLines w:val="0"/>
              <w:widowControl/>
              <w:suppressLineNumbers w:val="0"/>
              <w:spacing w:before="0" w:beforeAutospacing="0" w:afterAutospacing="0" w:line="360" w:lineRule="auto"/>
              <w:ind w:left="0" w:right="0"/>
              <w:jc w:val="both"/>
              <w:rPr>
                <w:rFonts w:hint="default" w:ascii="Courier New" w:hAnsi="Courier New" w:eastAsia="sans-serif" w:cs="Courier New"/>
                <w:kern w:val="2"/>
              </w:rPr>
            </w:pPr>
            <w:r>
              <w:rPr>
                <w:rStyle w:val="36"/>
                <w:rFonts w:hint="default" w:ascii="Courier New" w:hAnsi="Courier New" w:eastAsia="sans-serif" w:cs="Courier New"/>
                <w:kern w:val="0"/>
                <w:sz w:val="24"/>
                <w:szCs w:val="24"/>
                <w:lang w:val="en-US" w:eastAsia="zh-CN" w:bidi="ar"/>
              </w:rPr>
              <w:t>Bug Description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4C7555">
            <w:pPr>
              <w:keepNext w:val="0"/>
              <w:keepLines w:val="0"/>
              <w:widowControl/>
              <w:suppressLineNumbers w:val="0"/>
              <w:spacing w:before="0" w:beforeAutospacing="0" w:afterAutospacing="0" w:line="360" w:lineRule="auto"/>
              <w:ind w:left="0" w:right="0"/>
              <w:jc w:val="both"/>
              <w:rPr>
                <w:rFonts w:hint="default" w:ascii="Courier New" w:hAnsi="Courier New" w:eastAsia="sans-serif" w:cs="Courier New"/>
                <w:kern w:val="2"/>
              </w:rPr>
            </w:pPr>
            <w:r>
              <w:rPr>
                <w:rStyle w:val="36"/>
                <w:rFonts w:hint="default" w:ascii="Courier New" w:hAnsi="Courier New" w:eastAsia="sans-serif" w:cs="Courier New"/>
                <w:kern w:val="0"/>
                <w:sz w:val="24"/>
                <w:szCs w:val="24"/>
                <w:lang w:val="en-US" w:eastAsia="zh-CN" w:bidi="ar"/>
              </w:rPr>
              <w:t>Severity</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96CBE9">
            <w:pPr>
              <w:keepNext w:val="0"/>
              <w:keepLines w:val="0"/>
              <w:widowControl/>
              <w:suppressLineNumbers w:val="0"/>
              <w:spacing w:before="0" w:beforeAutospacing="0" w:afterAutospacing="0" w:line="360" w:lineRule="auto"/>
              <w:ind w:left="0" w:right="0"/>
              <w:jc w:val="both"/>
              <w:rPr>
                <w:rFonts w:hint="default" w:ascii="Courier New" w:hAnsi="Courier New" w:eastAsia="sans-serif" w:cs="Courier New"/>
                <w:kern w:val="2"/>
              </w:rPr>
            </w:pPr>
            <w:r>
              <w:rPr>
                <w:rStyle w:val="36"/>
                <w:rFonts w:hint="default" w:ascii="Courier New" w:hAnsi="Courier New" w:eastAsia="sans-serif" w:cs="Courier New"/>
                <w:kern w:val="0"/>
                <w:sz w:val="24"/>
                <w:szCs w:val="24"/>
                <w:lang w:val="en-US" w:eastAsia="zh-CN" w:bidi="ar"/>
              </w:rPr>
              <w:t>Fix/Resolution</w:t>
            </w:r>
          </w:p>
        </w:tc>
      </w:tr>
      <w:tr w14:paraId="69AF9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1A4CC1F">
            <w:pPr>
              <w:keepNext w:val="0"/>
              <w:keepLines w:val="0"/>
              <w:widowControl/>
              <w:suppressLineNumbers w:val="0"/>
              <w:spacing w:before="0" w:beforeAutospacing="0" w:afterAutospacing="0" w:line="360" w:lineRule="auto"/>
              <w:ind w:left="0" w:right="0"/>
              <w:jc w:val="both"/>
              <w:rPr>
                <w:rFonts w:hint="default" w:ascii="Courier New" w:hAnsi="Courier New" w:eastAsia="sans-serif" w:cs="Courier New"/>
                <w:kern w:val="2"/>
              </w:rPr>
            </w:pPr>
            <w:r>
              <w:rPr>
                <w:rFonts w:hint="default" w:ascii="Courier New" w:hAnsi="Courier New" w:eastAsia="sans-serif" w:cs="Courier New"/>
                <w:b/>
                <w:bCs/>
                <w:kern w:val="0"/>
                <w:sz w:val="24"/>
                <w:szCs w:val="24"/>
                <w:lang w:val="en-US" w:eastAsia="zh-CN" w:bidi="ar"/>
              </w:rPr>
              <w:t>DD-001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30C634">
            <w:pPr>
              <w:keepNext w:val="0"/>
              <w:keepLines w:val="0"/>
              <w:widowControl/>
              <w:suppressLineNumbers w:val="0"/>
              <w:spacing w:before="0" w:beforeAutospacing="0" w:afterAutospacing="0" w:line="360" w:lineRule="auto"/>
              <w:ind w:left="0" w:right="0"/>
              <w:jc w:val="both"/>
              <w:rPr>
                <w:rFonts w:hint="default" w:ascii="Courier New" w:hAnsi="Courier New" w:eastAsia="sans-serif" w:cs="Courier New"/>
                <w:kern w:val="2"/>
              </w:rPr>
            </w:pPr>
            <w:r>
              <w:rPr>
                <w:rFonts w:hint="default" w:ascii="Courier New" w:hAnsi="Courier New" w:eastAsia="sans-serif" w:cs="Courier New"/>
                <w:kern w:val="0"/>
                <w:sz w:val="24"/>
                <w:szCs w:val="24"/>
                <w:lang w:val="en-US" w:eastAsia="zh-CN" w:bidi="ar"/>
              </w:rPr>
              <w:t>Google Maps API failed to render markers on certain iOS devices.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431C364">
            <w:pPr>
              <w:keepNext w:val="0"/>
              <w:keepLines w:val="0"/>
              <w:widowControl/>
              <w:suppressLineNumbers w:val="0"/>
              <w:spacing w:before="0" w:beforeAutospacing="0" w:afterAutospacing="0" w:line="360" w:lineRule="auto"/>
              <w:ind w:left="0" w:right="0"/>
              <w:jc w:val="both"/>
              <w:rPr>
                <w:rFonts w:hint="default" w:ascii="Courier New" w:hAnsi="Courier New" w:eastAsia="sans-serif" w:cs="Courier New"/>
                <w:kern w:val="2"/>
              </w:rPr>
            </w:pPr>
            <w:r>
              <w:rPr>
                <w:rFonts w:hint="default" w:ascii="Courier New" w:hAnsi="Courier New" w:eastAsia="sans-serif" w:cs="Courier New"/>
                <w:kern w:val="0"/>
                <w:sz w:val="24"/>
                <w:szCs w:val="24"/>
                <w:lang w:val="en-US" w:eastAsia="zh-CN" w:bidi="ar"/>
              </w:rPr>
              <w:t>High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DC42FD8">
            <w:pPr>
              <w:keepNext w:val="0"/>
              <w:keepLines w:val="0"/>
              <w:widowControl/>
              <w:suppressLineNumbers w:val="0"/>
              <w:spacing w:before="0" w:beforeAutospacing="0" w:afterAutospacing="0" w:line="360" w:lineRule="auto"/>
              <w:ind w:left="0" w:right="0"/>
              <w:jc w:val="both"/>
              <w:rPr>
                <w:rFonts w:hint="default" w:ascii="Courier New" w:hAnsi="Courier New" w:eastAsia="sans-serif" w:cs="Courier New"/>
                <w:kern w:val="2"/>
              </w:rPr>
            </w:pPr>
            <w:r>
              <w:rPr>
                <w:rFonts w:hint="default" w:ascii="Courier New" w:hAnsi="Courier New" w:eastAsia="sans-serif" w:cs="Courier New"/>
                <w:kern w:val="0"/>
                <w:sz w:val="24"/>
                <w:szCs w:val="24"/>
                <w:lang w:val="en-US" w:eastAsia="zh-CN" w:bidi="ar"/>
              </w:rPr>
              <w:t>Updated the JavaScript callback function to handle asynchronous loading.</w:t>
            </w:r>
          </w:p>
        </w:tc>
      </w:tr>
      <w:tr w14:paraId="31D9A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723803">
            <w:pPr>
              <w:keepNext w:val="0"/>
              <w:keepLines w:val="0"/>
              <w:widowControl/>
              <w:suppressLineNumbers w:val="0"/>
              <w:spacing w:before="0" w:beforeAutospacing="0" w:afterAutospacing="0" w:line="360" w:lineRule="auto"/>
              <w:ind w:left="0" w:right="0"/>
              <w:jc w:val="both"/>
              <w:rPr>
                <w:rFonts w:hint="default" w:ascii="Courier New" w:hAnsi="Courier New" w:eastAsia="sans-serif" w:cs="Courier New"/>
                <w:kern w:val="2"/>
              </w:rPr>
            </w:pPr>
            <w:r>
              <w:rPr>
                <w:rFonts w:hint="default" w:ascii="Courier New" w:hAnsi="Courier New" w:eastAsia="sans-serif" w:cs="Courier New"/>
                <w:b/>
                <w:bCs/>
                <w:kern w:val="0"/>
                <w:sz w:val="24"/>
                <w:szCs w:val="24"/>
                <w:lang w:val="en-US" w:eastAsia="zh-CN" w:bidi="ar"/>
              </w:rPr>
              <w:t>DD-002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F8BCAA9">
            <w:pPr>
              <w:keepNext w:val="0"/>
              <w:keepLines w:val="0"/>
              <w:widowControl/>
              <w:suppressLineNumbers w:val="0"/>
              <w:spacing w:before="0" w:beforeAutospacing="0" w:afterAutospacing="0" w:line="360" w:lineRule="auto"/>
              <w:ind w:left="0" w:right="0"/>
              <w:jc w:val="both"/>
              <w:rPr>
                <w:rFonts w:hint="default" w:ascii="Courier New" w:hAnsi="Courier New" w:eastAsia="sans-serif" w:cs="Courier New"/>
                <w:kern w:val="2"/>
              </w:rPr>
            </w:pPr>
            <w:r>
              <w:rPr>
                <w:rFonts w:hint="default" w:ascii="Courier New" w:hAnsi="Courier New" w:eastAsia="sans-serif" w:cs="Courier New"/>
                <w:kern w:val="0"/>
                <w:sz w:val="24"/>
                <w:szCs w:val="24"/>
                <w:lang w:val="en-US" w:eastAsia="zh-CN" w:bidi="ar"/>
              </w:rPr>
              <w:t>Owner dashboard allowed duplicate image uploads.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85577E">
            <w:pPr>
              <w:keepNext w:val="0"/>
              <w:keepLines w:val="0"/>
              <w:widowControl/>
              <w:suppressLineNumbers w:val="0"/>
              <w:spacing w:before="0" w:beforeAutospacing="0" w:afterAutospacing="0" w:line="360" w:lineRule="auto"/>
              <w:ind w:left="0" w:right="0"/>
              <w:jc w:val="both"/>
              <w:rPr>
                <w:rFonts w:hint="default" w:ascii="Courier New" w:hAnsi="Courier New" w:eastAsia="sans-serif" w:cs="Courier New"/>
                <w:kern w:val="2"/>
              </w:rPr>
            </w:pPr>
            <w:r>
              <w:rPr>
                <w:rFonts w:hint="default" w:ascii="Courier New" w:hAnsi="Courier New" w:eastAsia="sans-serif" w:cs="Courier New"/>
                <w:kern w:val="0"/>
                <w:sz w:val="24"/>
                <w:szCs w:val="24"/>
                <w:lang w:val="en-US" w:eastAsia="zh-CN" w:bidi="ar"/>
              </w:rPr>
              <w:t>Medium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3A90BC">
            <w:pPr>
              <w:keepNext w:val="0"/>
              <w:keepLines w:val="0"/>
              <w:widowControl/>
              <w:suppressLineNumbers w:val="0"/>
              <w:spacing w:before="0" w:beforeAutospacing="0" w:afterAutospacing="0" w:line="360" w:lineRule="auto"/>
              <w:ind w:left="0" w:right="0"/>
              <w:jc w:val="both"/>
              <w:rPr>
                <w:rFonts w:hint="default" w:ascii="Courier New" w:hAnsi="Courier New" w:eastAsia="sans-serif" w:cs="Courier New"/>
                <w:kern w:val="2"/>
              </w:rPr>
            </w:pPr>
            <w:r>
              <w:rPr>
                <w:rFonts w:hint="default" w:ascii="Courier New" w:hAnsi="Courier New" w:eastAsia="sans-serif" w:cs="Courier New"/>
                <w:kern w:val="0"/>
                <w:sz w:val="24"/>
                <w:szCs w:val="24"/>
                <w:lang w:val="en-US" w:eastAsia="zh-CN" w:bidi="ar"/>
              </w:rPr>
              <w:t>Added a PHP validation script to check file hashes before storage.</w:t>
            </w:r>
          </w:p>
        </w:tc>
      </w:tr>
      <w:tr w14:paraId="5FA43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3C2DE0">
            <w:pPr>
              <w:keepNext w:val="0"/>
              <w:keepLines w:val="0"/>
              <w:widowControl/>
              <w:suppressLineNumbers w:val="0"/>
              <w:spacing w:before="0" w:beforeAutospacing="0" w:afterAutospacing="0" w:line="360" w:lineRule="auto"/>
              <w:ind w:left="0" w:right="0"/>
              <w:jc w:val="both"/>
              <w:rPr>
                <w:rFonts w:hint="default" w:ascii="Courier New" w:hAnsi="Courier New" w:eastAsia="sans-serif" w:cs="Courier New"/>
                <w:kern w:val="2"/>
              </w:rPr>
            </w:pPr>
            <w:r>
              <w:rPr>
                <w:rFonts w:hint="default" w:ascii="Courier New" w:hAnsi="Courier New" w:eastAsia="sans-serif" w:cs="Courier New"/>
                <w:b/>
                <w:bCs/>
                <w:kern w:val="0"/>
                <w:sz w:val="24"/>
                <w:szCs w:val="24"/>
                <w:lang w:val="en-US" w:eastAsia="zh-CN" w:bidi="ar"/>
              </w:rPr>
              <w:t>DD-003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14A939">
            <w:pPr>
              <w:keepNext w:val="0"/>
              <w:keepLines w:val="0"/>
              <w:widowControl/>
              <w:suppressLineNumbers w:val="0"/>
              <w:spacing w:before="0" w:beforeAutospacing="0" w:afterAutospacing="0" w:line="360" w:lineRule="auto"/>
              <w:ind w:left="0" w:right="0"/>
              <w:jc w:val="both"/>
              <w:rPr>
                <w:rFonts w:hint="default" w:ascii="Courier New" w:hAnsi="Courier New" w:eastAsia="sans-serif" w:cs="Courier New"/>
                <w:kern w:val="2"/>
              </w:rPr>
            </w:pPr>
            <w:r>
              <w:rPr>
                <w:rFonts w:hint="default" w:ascii="Courier New" w:hAnsi="Courier New" w:eastAsia="sans-serif" w:cs="Courier New"/>
                <w:kern w:val="0"/>
                <w:sz w:val="24"/>
                <w:szCs w:val="24"/>
                <w:lang w:val="en-US" w:eastAsia="zh-CN" w:bidi="ar"/>
              </w:rPr>
              <w:t>Broken redirection after renter logout.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286609">
            <w:pPr>
              <w:keepNext w:val="0"/>
              <w:keepLines w:val="0"/>
              <w:widowControl/>
              <w:suppressLineNumbers w:val="0"/>
              <w:spacing w:before="0" w:beforeAutospacing="0" w:afterAutospacing="0" w:line="360" w:lineRule="auto"/>
              <w:ind w:left="0" w:right="0"/>
              <w:jc w:val="both"/>
              <w:rPr>
                <w:rFonts w:hint="default" w:ascii="Courier New" w:hAnsi="Courier New" w:eastAsia="sans-serif" w:cs="Courier New"/>
                <w:kern w:val="2"/>
              </w:rPr>
            </w:pPr>
            <w:r>
              <w:rPr>
                <w:rFonts w:hint="default" w:ascii="Courier New" w:hAnsi="Courier New" w:eastAsia="sans-serif" w:cs="Courier New"/>
                <w:kern w:val="0"/>
                <w:sz w:val="24"/>
                <w:szCs w:val="24"/>
                <w:lang w:val="en-US" w:eastAsia="zh-CN" w:bidi="ar"/>
              </w:rPr>
              <w:t>Low</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E9C3BF">
            <w:pPr>
              <w:keepNext w:val="0"/>
              <w:keepLines w:val="0"/>
              <w:widowControl/>
              <w:suppressLineNumbers w:val="0"/>
              <w:spacing w:before="0" w:beforeAutospacing="0" w:afterAutospacing="0" w:line="360" w:lineRule="auto"/>
              <w:ind w:left="0" w:right="0"/>
              <w:jc w:val="both"/>
              <w:rPr>
                <w:rFonts w:hint="default" w:ascii="Courier New" w:hAnsi="Courier New" w:eastAsia="sans-serif" w:cs="Courier New"/>
                <w:kern w:val="2"/>
              </w:rPr>
            </w:pPr>
            <w:r>
              <w:rPr>
                <w:rFonts w:hint="default" w:ascii="Courier New" w:hAnsi="Courier New" w:eastAsia="sans-serif" w:cs="Courier New"/>
                <w:kern w:val="0"/>
                <w:sz w:val="24"/>
                <w:szCs w:val="24"/>
                <w:lang w:val="en-US" w:eastAsia="zh-CN" w:bidi="ar"/>
              </w:rPr>
              <w:t xml:space="preserve">Corrected the header path in </w:t>
            </w:r>
            <w:r>
              <w:rPr>
                <w:rStyle w:val="20"/>
                <w:rFonts w:hint="default" w:ascii="Courier New" w:hAnsi="Courier New" w:eastAsia="sans-serif" w:cs="Courier New"/>
                <w:kern w:val="0"/>
                <w:sz w:val="24"/>
                <w:szCs w:val="24"/>
                <w:lang w:val="en-US" w:eastAsia="zh-CN" w:bidi="ar"/>
              </w:rPr>
              <w:t>logout.php</w:t>
            </w:r>
            <w:r>
              <w:rPr>
                <w:rFonts w:hint="default" w:ascii="Courier New" w:hAnsi="Courier New" w:eastAsia="sans-serif" w:cs="Courier New"/>
                <w:kern w:val="0"/>
                <w:sz w:val="24"/>
                <w:szCs w:val="24"/>
                <w:lang w:val="en-US" w:eastAsia="zh-CN" w:bidi="ar"/>
              </w:rPr>
              <w:t xml:space="preserve"> to point back to the root index.</w:t>
            </w:r>
          </w:p>
        </w:tc>
      </w:tr>
    </w:tbl>
    <w:p w14:paraId="4BF8E6BC">
      <w:pPr>
        <w:keepNext w:val="0"/>
        <w:keepLines w:val="0"/>
        <w:widowControl/>
        <w:suppressLineNumbers w:val="0"/>
        <w:spacing w:before="0" w:beforeAutospacing="0" w:line="360" w:lineRule="auto"/>
        <w:jc w:val="both"/>
        <w:rPr>
          <w:rFonts w:hint="default" w:ascii="Courier New" w:hAnsi="Courier New" w:eastAsia="sans-serif" w:cs="Courier New"/>
        </w:rPr>
      </w:pPr>
    </w:p>
    <w:p w14:paraId="0AF8B0A2">
      <w:pPr>
        <w:keepNext w:val="0"/>
        <w:keepLines w:val="0"/>
        <w:widowControl/>
        <w:suppressLineNumbers w:val="0"/>
        <w:spacing w:before="0" w:beforeAutospacing="0" w:line="360" w:lineRule="auto"/>
        <w:jc w:val="both"/>
        <w:rPr>
          <w:rFonts w:hint="default" w:ascii="Courier New" w:hAnsi="Courier New" w:eastAsia="sans-serif" w:cs="Courier New"/>
        </w:rPr>
      </w:pPr>
    </w:p>
    <w:p w14:paraId="60C3E880">
      <w:pPr>
        <w:keepNext w:val="0"/>
        <w:keepLines w:val="0"/>
        <w:widowControl/>
        <w:suppressLineNumbers w:val="0"/>
        <w:spacing w:before="0" w:beforeAutospacing="0" w:line="360" w:lineRule="auto"/>
        <w:jc w:val="both"/>
        <w:rPr>
          <w:rFonts w:hint="default" w:ascii="Courier New" w:hAnsi="Courier New" w:eastAsia="sans-serif" w:cs="Courier New"/>
        </w:rPr>
      </w:pPr>
    </w:p>
    <w:p w14:paraId="6E0EF185">
      <w:pPr>
        <w:pStyle w:val="2"/>
        <w:keepNext w:val="0"/>
        <w:keepLines w:val="0"/>
        <w:widowControl/>
        <w:suppressLineNumbers w:val="0"/>
        <w:spacing w:before="0" w:beforeAutospacing="0" w:line="360" w:lineRule="auto"/>
        <w:jc w:val="both"/>
        <w:rPr>
          <w:rFonts w:hint="default" w:ascii="Courier New" w:hAnsi="Courier New" w:eastAsia="sans-serif" w:cs="Courier New"/>
        </w:rPr>
      </w:pPr>
      <w:r>
        <w:rPr>
          <w:rFonts w:hint="default" w:ascii="Courier New" w:hAnsi="Courier New" w:eastAsia="sans-serif" w:cs="Courier New"/>
        </w:rPr>
        <w:t>PHASE 4: DEPLOYMENT AND IMPLEMENTATION</w:t>
      </w:r>
    </w:p>
    <w:p w14:paraId="6A9A074B">
      <w:pPr>
        <w:pStyle w:val="4"/>
        <w:keepNext w:val="0"/>
        <w:keepLines w:val="0"/>
        <w:widowControl/>
        <w:suppressLineNumbers w:val="0"/>
        <w:spacing w:before="0" w:beforeAutospacing="0" w:line="360" w:lineRule="auto"/>
        <w:jc w:val="both"/>
        <w:rPr>
          <w:rFonts w:hint="default" w:ascii="Courier New" w:hAnsi="Courier New" w:eastAsia="sans-serif" w:cs="Courier New"/>
        </w:rPr>
      </w:pPr>
      <w:r>
        <w:rPr>
          <w:rFonts w:hint="default" w:ascii="Courier New" w:hAnsi="Courier New" w:eastAsia="sans-serif" w:cs="Courier New"/>
        </w:rPr>
        <w:t>4.1 Production Environment Deployment</w:t>
      </w:r>
    </w:p>
    <w:p w14:paraId="0E7F1A17">
      <w:pPr>
        <w:pStyle w:val="35"/>
        <w:keepNext w:val="0"/>
        <w:keepLines w:val="0"/>
        <w:widowControl/>
        <w:suppressLineNumbers w:val="0"/>
        <w:spacing w:before="0" w:beforeAutospacing="0" w:line="360" w:lineRule="auto"/>
        <w:jc w:val="both"/>
        <w:rPr>
          <w:rFonts w:hint="default" w:ascii="Courier New" w:hAnsi="Courier New" w:eastAsia="sans-serif" w:cs="Courier New"/>
        </w:rPr>
      </w:pPr>
      <w:r>
        <w:rPr>
          <w:rFonts w:hint="default" w:ascii="Courier New" w:hAnsi="Courier New" w:eastAsia="sans-serif" w:cs="Courier New"/>
        </w:rPr>
        <w:t xml:space="preserve">The system is now live at </w:t>
      </w:r>
      <w:r>
        <w:rPr>
          <w:rFonts w:hint="default" w:ascii="Courier New" w:hAnsi="Courier New" w:eastAsia="sans-serif" w:cs="Courier New"/>
          <w:b/>
          <w:bCs/>
        </w:rPr>
        <w:fldChar w:fldCharType="begin"/>
      </w:r>
      <w:r>
        <w:rPr>
          <w:rFonts w:hint="default" w:ascii="Courier New" w:hAnsi="Courier New" w:eastAsia="sans-serif" w:cs="Courier New"/>
          <w:b/>
          <w:bCs/>
        </w:rPr>
        <w:instrText xml:space="preserve"> HYPERLINK "https://padfinder.fwh.is/" \t "https://gemini.google.com/app/_blank" </w:instrText>
      </w:r>
      <w:r>
        <w:rPr>
          <w:rFonts w:hint="default" w:ascii="Courier New" w:hAnsi="Courier New" w:eastAsia="sans-serif" w:cs="Courier New"/>
          <w:b/>
          <w:bCs/>
        </w:rPr>
        <w:fldChar w:fldCharType="separate"/>
      </w:r>
      <w:r>
        <w:rPr>
          <w:rStyle w:val="21"/>
          <w:rFonts w:hint="default" w:ascii="Courier New" w:hAnsi="Courier New" w:eastAsia="sans-serif" w:cs="Courier New"/>
          <w:b/>
          <w:bCs/>
        </w:rPr>
        <w:t>https://padfinder.fwh.is/</w:t>
      </w:r>
      <w:r>
        <w:rPr>
          <w:rFonts w:hint="default" w:ascii="Courier New" w:hAnsi="Courier New" w:eastAsia="sans-serif" w:cs="Courier New"/>
          <w:b/>
          <w:bCs/>
        </w:rPr>
        <w:fldChar w:fldCharType="end"/>
      </w:r>
      <w:r>
        <w:rPr>
          <w:rFonts w:hint="default" w:ascii="Courier New" w:hAnsi="Courier New" w:eastAsia="sans-serif" w:cs="Courier New"/>
        </w:rPr>
        <w:t>. The deployment process involved:</w:t>
      </w:r>
    </w:p>
    <w:p w14:paraId="38890650">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26A917FC">
      <w:pPr>
        <w:pStyle w:val="35"/>
        <w:keepNext w:val="0"/>
        <w:keepLines w:val="0"/>
        <w:widowControl/>
        <w:suppressLineNumbers w:val="0"/>
        <w:spacing w:before="0" w:beforeAutospacing="0" w:line="360" w:lineRule="auto"/>
        <w:ind w:left="720"/>
        <w:jc w:val="both"/>
        <w:rPr>
          <w:rFonts w:hint="default" w:ascii="Courier New" w:hAnsi="Courier New" w:eastAsia="sans-serif" w:cs="Courier New"/>
        </w:rPr>
      </w:pPr>
      <w:r>
        <w:rPr>
          <w:rFonts w:hint="default" w:ascii="Courier New" w:hAnsi="Courier New" w:eastAsia="sans-serif" w:cs="Courier New"/>
          <w:b w:val="0"/>
          <w:bCs w:val="0"/>
        </w:rPr>
        <w:t>Web Hosting Configuration:</w:t>
      </w:r>
      <w:r>
        <w:rPr>
          <w:rFonts w:hint="default" w:ascii="Courier New" w:hAnsi="Courier New" w:eastAsia="sans-serif" w:cs="Courier New"/>
        </w:rPr>
        <w:t xml:space="preserve"> Migrating the local PHP files to a remote </w:t>
      </w:r>
      <w:r>
        <w:rPr>
          <w:rFonts w:hint="default" w:ascii="Courier New" w:hAnsi="Courier New" w:eastAsia="sans-serif" w:cs="Courier New"/>
          <w:lang w:val="en-PH"/>
        </w:rPr>
        <w:t>Windows</w:t>
      </w:r>
      <w:r>
        <w:rPr>
          <w:rFonts w:hint="default" w:ascii="Courier New" w:hAnsi="Courier New" w:eastAsia="sans-serif" w:cs="Courier New"/>
        </w:rPr>
        <w:t>-based server.</w:t>
      </w:r>
    </w:p>
    <w:p w14:paraId="532E7251">
      <w:pPr>
        <w:keepNext w:val="0"/>
        <w:keepLines w:val="0"/>
        <w:widowControl/>
        <w:numPr>
          <w:ilvl w:val="0"/>
          <w:numId w:val="0"/>
        </w:numPr>
        <w:suppressLineNumbers w:val="0"/>
        <w:spacing w:before="0" w:beforeAutospacing="0" w:after="0" w:afterAutospacing="1" w:line="360" w:lineRule="auto"/>
        <w:jc w:val="both"/>
        <w:rPr>
          <w:rFonts w:hint="default" w:ascii="Courier New" w:hAnsi="Courier New" w:eastAsia="sans-serif" w:cs="Courier New"/>
        </w:rPr>
      </w:pPr>
    </w:p>
    <w:p w14:paraId="67C10E31">
      <w:pPr>
        <w:pStyle w:val="35"/>
        <w:keepNext w:val="0"/>
        <w:keepLines w:val="0"/>
        <w:widowControl/>
        <w:suppressLineNumbers w:val="0"/>
        <w:spacing w:before="0" w:beforeAutospacing="0" w:line="360" w:lineRule="auto"/>
        <w:ind w:left="720"/>
        <w:jc w:val="both"/>
        <w:rPr>
          <w:rFonts w:hint="default" w:ascii="Courier New" w:hAnsi="Courier New" w:eastAsia="sans-serif" w:cs="Courier New"/>
        </w:rPr>
      </w:pPr>
      <w:r>
        <w:rPr>
          <w:rFonts w:hint="default" w:ascii="Courier New" w:hAnsi="Courier New" w:eastAsia="sans-serif" w:cs="Courier New"/>
          <w:b w:val="0"/>
          <w:bCs w:val="0"/>
        </w:rPr>
        <w:t>SSL Implementation: Deployment of HTTPS/TLS certificates</w:t>
      </w:r>
      <w:r>
        <w:rPr>
          <w:rFonts w:hint="default" w:ascii="Courier New" w:hAnsi="Courier New" w:eastAsia="sans-serif" w:cs="Courier New"/>
        </w:rPr>
        <w:t xml:space="preserve"> to ensure that all data transmitted between the UEP students and the server is encrypted.</w:t>
      </w:r>
    </w:p>
    <w:p w14:paraId="7112D017">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0A395D6F">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0C61F9DD">
      <w:pPr>
        <w:pStyle w:val="35"/>
        <w:keepNext w:val="0"/>
        <w:keepLines w:val="0"/>
        <w:widowControl/>
        <w:suppressLineNumbers w:val="0"/>
        <w:spacing w:before="0" w:beforeAutospacing="0" w:line="360" w:lineRule="auto"/>
        <w:ind w:left="720"/>
        <w:jc w:val="both"/>
        <w:rPr>
          <w:rFonts w:hint="default" w:ascii="Courier New" w:hAnsi="Courier New" w:eastAsia="sans-serif" w:cs="Courier New"/>
        </w:rPr>
      </w:pPr>
      <w:r>
        <w:rPr>
          <w:rFonts w:hint="default" w:ascii="Courier New" w:hAnsi="Courier New" w:eastAsia="sans-serif" w:cs="Courier New"/>
          <w:b w:val="0"/>
          <w:bCs w:val="0"/>
        </w:rPr>
        <w:t>Database Migration:</w:t>
      </w:r>
      <w:r>
        <w:rPr>
          <w:rFonts w:hint="default" w:ascii="Courier New" w:hAnsi="Courier New" w:eastAsia="sans-serif" w:cs="Courier New"/>
        </w:rPr>
        <w:t xml:space="preserve"> Exporting the local MySQL schema and populating the live server, ensuring that all relational constraints and foreign keys remained intact.</w:t>
      </w:r>
    </w:p>
    <w:p w14:paraId="55691618">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696FC769">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5049BB28">
      <w:pPr>
        <w:pStyle w:val="4"/>
        <w:keepNext w:val="0"/>
        <w:keepLines w:val="0"/>
        <w:widowControl/>
        <w:suppressLineNumbers w:val="0"/>
        <w:spacing w:before="0" w:beforeAutospacing="0" w:line="360" w:lineRule="auto"/>
        <w:jc w:val="both"/>
        <w:rPr>
          <w:rFonts w:hint="default" w:ascii="Courier New" w:hAnsi="Courier New" w:eastAsia="sans-serif" w:cs="Courier New"/>
        </w:rPr>
      </w:pPr>
      <w:r>
        <w:rPr>
          <w:rFonts w:hint="default" w:ascii="Courier New" w:hAnsi="Courier New" w:eastAsia="sans-serif" w:cs="Courier New"/>
        </w:rPr>
        <w:t>4.2 Regulatory Compliance and Data Privacy</w:t>
      </w:r>
    </w:p>
    <w:p w14:paraId="7A64614C">
      <w:pPr>
        <w:pStyle w:val="35"/>
        <w:keepNext w:val="0"/>
        <w:keepLines w:val="0"/>
        <w:widowControl/>
        <w:suppressLineNumbers w:val="0"/>
        <w:spacing w:before="0" w:beforeAutospacing="0" w:line="360" w:lineRule="auto"/>
        <w:jc w:val="both"/>
        <w:rPr>
          <w:rFonts w:hint="default" w:ascii="Courier New" w:hAnsi="Courier New" w:eastAsia="sans-serif" w:cs="Courier New"/>
        </w:rPr>
      </w:pPr>
      <w:r>
        <w:rPr>
          <w:rFonts w:hint="default" w:ascii="Courier New" w:hAnsi="Courier New" w:eastAsia="sans-serif" w:cs="Courier New"/>
        </w:rPr>
        <w:t xml:space="preserve">In compliance with the </w:t>
      </w:r>
      <w:r>
        <w:rPr>
          <w:rFonts w:hint="default" w:ascii="Courier New" w:hAnsi="Courier New" w:eastAsia="sans-serif" w:cs="Courier New"/>
          <w:b w:val="0"/>
          <w:bCs w:val="0"/>
        </w:rPr>
        <w:t>Philippine Data Privacy Act of 2012 (RA 10173),</w:t>
      </w:r>
      <w:r>
        <w:rPr>
          <w:rFonts w:hint="default" w:ascii="Courier New" w:hAnsi="Courier New" w:eastAsia="sans-serif" w:cs="Courier New"/>
        </w:rPr>
        <w:t xml:space="preserve"> UEP DormDash incorporates:</w:t>
      </w:r>
    </w:p>
    <w:p w14:paraId="3F440B38">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797A61CD">
      <w:pPr>
        <w:pStyle w:val="35"/>
        <w:keepNext w:val="0"/>
        <w:keepLines w:val="0"/>
        <w:widowControl/>
        <w:suppressLineNumbers w:val="0"/>
        <w:spacing w:before="0" w:beforeAutospacing="0" w:line="360" w:lineRule="auto"/>
        <w:ind w:left="720"/>
        <w:jc w:val="both"/>
        <w:rPr>
          <w:rFonts w:hint="default" w:ascii="Courier New" w:hAnsi="Courier New" w:eastAsia="sans-serif" w:cs="Courier New"/>
          <w:lang w:val="en-PH"/>
        </w:rPr>
      </w:pPr>
      <w:r>
        <w:rPr>
          <w:rFonts w:hint="default" w:ascii="Courier New" w:hAnsi="Courier New" w:eastAsia="sans-serif" w:cs="Courier New"/>
          <w:b w:val="0"/>
          <w:bCs w:val="0"/>
        </w:rPr>
        <w:t>Consent Management:</w:t>
      </w:r>
      <w:r>
        <w:rPr>
          <w:rFonts w:hint="default" w:ascii="Courier New" w:hAnsi="Courier New" w:eastAsia="sans-serif" w:cs="Courier New"/>
        </w:rPr>
        <w:t xml:space="preserve"> Users must agree to terms of service before data collection</w:t>
      </w:r>
      <w:r>
        <w:rPr>
          <w:rFonts w:hint="default" w:ascii="Courier New" w:hAnsi="Courier New" w:eastAsia="sans-serif" w:cs="Courier New"/>
          <w:lang w:val="en-PH"/>
        </w:rPr>
        <w:t>(though is still in process.)</w:t>
      </w:r>
    </w:p>
    <w:p w14:paraId="0E72CEE7">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08535EC1">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39B66EB4">
      <w:pPr>
        <w:pStyle w:val="35"/>
        <w:keepNext w:val="0"/>
        <w:keepLines w:val="0"/>
        <w:widowControl/>
        <w:suppressLineNumbers w:val="0"/>
        <w:spacing w:before="0" w:beforeAutospacing="0" w:line="360" w:lineRule="auto"/>
        <w:ind w:left="720"/>
        <w:jc w:val="both"/>
        <w:rPr>
          <w:rFonts w:hint="default" w:ascii="Courier New" w:hAnsi="Courier New" w:eastAsia="sans-serif" w:cs="Courier New"/>
        </w:rPr>
      </w:pPr>
      <w:r>
        <w:rPr>
          <w:rFonts w:hint="default" w:ascii="Courier New" w:hAnsi="Courier New" w:eastAsia="sans-serif" w:cs="Courier New"/>
          <w:b w:val="0"/>
          <w:bCs w:val="0"/>
        </w:rPr>
        <w:t>Data Minimization:</w:t>
      </w:r>
      <w:r>
        <w:rPr>
          <w:rFonts w:hint="default" w:ascii="Courier New" w:hAnsi="Courier New" w:eastAsia="sans-serif" w:cs="Courier New"/>
        </w:rPr>
        <w:t xml:space="preserve"> Only essential information (Names, Contact Numbers, Student IDs) is collected to facilitate the booking process.</w:t>
      </w:r>
    </w:p>
    <w:p w14:paraId="4F7D8E5F">
      <w:pPr>
        <w:keepNext w:val="0"/>
        <w:keepLines w:val="0"/>
        <w:widowControl/>
        <w:numPr>
          <w:ilvl w:val="0"/>
          <w:numId w:val="0"/>
        </w:numPr>
        <w:suppressLineNumbers w:val="0"/>
        <w:spacing w:before="0" w:beforeAutospacing="0" w:after="0" w:afterAutospacing="1" w:line="360" w:lineRule="auto"/>
        <w:jc w:val="both"/>
        <w:rPr>
          <w:rFonts w:hint="default" w:ascii="Courier New" w:hAnsi="Courier New" w:eastAsia="sans-serif" w:cs="Courier New"/>
        </w:rPr>
      </w:pPr>
    </w:p>
    <w:p w14:paraId="15818E90">
      <w:pPr>
        <w:pStyle w:val="35"/>
        <w:keepNext w:val="0"/>
        <w:keepLines w:val="0"/>
        <w:widowControl/>
        <w:suppressLineNumbers w:val="0"/>
        <w:spacing w:before="0" w:beforeAutospacing="0" w:line="360" w:lineRule="auto"/>
        <w:ind w:left="720"/>
        <w:jc w:val="both"/>
        <w:rPr>
          <w:rFonts w:hint="default" w:ascii="Courier New" w:hAnsi="Courier New" w:eastAsia="sans-serif" w:cs="Courier New"/>
        </w:rPr>
      </w:pPr>
      <w:r>
        <w:rPr>
          <w:rFonts w:hint="default" w:ascii="Courier New" w:hAnsi="Courier New" w:eastAsia="sans-serif" w:cs="Courier New"/>
          <w:b w:val="0"/>
          <w:bCs w:val="0"/>
        </w:rPr>
        <w:t>Access Logs:</w:t>
      </w:r>
      <w:r>
        <w:rPr>
          <w:rFonts w:hint="default" w:ascii="Courier New" w:hAnsi="Courier New" w:eastAsia="sans-serif" w:cs="Courier New"/>
        </w:rPr>
        <w:t xml:space="preserve"> The system maintains logs of all administrative changes to ensure accountability.</w:t>
      </w:r>
    </w:p>
    <w:p w14:paraId="40C6F1C7">
      <w:pPr>
        <w:keepNext w:val="0"/>
        <w:keepLines w:val="0"/>
        <w:widowControl/>
        <w:numPr>
          <w:ilvl w:val="0"/>
          <w:numId w:val="0"/>
        </w:numPr>
        <w:suppressLineNumbers w:val="0"/>
        <w:spacing w:before="0" w:beforeAutospacing="0" w:after="0" w:afterAutospacing="1" w:line="360" w:lineRule="auto"/>
        <w:jc w:val="both"/>
        <w:rPr>
          <w:rFonts w:hint="default" w:ascii="Courier New" w:hAnsi="Courier New" w:eastAsia="sans-serif" w:cs="Courier New"/>
        </w:rPr>
      </w:pPr>
    </w:p>
    <w:p w14:paraId="438AFD5D">
      <w:pPr>
        <w:pStyle w:val="4"/>
        <w:keepNext w:val="0"/>
        <w:keepLines w:val="0"/>
        <w:widowControl/>
        <w:suppressLineNumbers w:val="0"/>
        <w:spacing w:before="0" w:beforeAutospacing="0" w:line="360" w:lineRule="auto"/>
        <w:jc w:val="both"/>
        <w:rPr>
          <w:rFonts w:hint="default" w:ascii="Courier New" w:hAnsi="Courier New" w:eastAsia="sans-serif" w:cs="Courier New"/>
        </w:rPr>
      </w:pPr>
      <w:r>
        <w:rPr>
          <w:rFonts w:hint="default" w:ascii="Courier New" w:hAnsi="Courier New" w:eastAsia="sans-serif" w:cs="Courier New"/>
        </w:rPr>
        <w:t>4.3 Post-Implementation Review (Post-Mortem)</w:t>
      </w:r>
    </w:p>
    <w:p w14:paraId="2B3566BC">
      <w:pPr>
        <w:pStyle w:val="35"/>
        <w:keepNext w:val="0"/>
        <w:keepLines w:val="0"/>
        <w:widowControl/>
        <w:suppressLineNumbers w:val="0"/>
        <w:spacing w:before="0" w:beforeAutospacing="0" w:line="360" w:lineRule="auto"/>
        <w:jc w:val="both"/>
        <w:rPr>
          <w:rFonts w:hint="default" w:ascii="Courier New" w:hAnsi="Courier New" w:eastAsia="sans-serif" w:cs="Courier New"/>
        </w:rPr>
      </w:pPr>
      <w:r>
        <w:rPr>
          <w:rFonts w:hint="default" w:ascii="Courier New" w:hAnsi="Courier New" w:eastAsia="sans-serif" w:cs="Courier New"/>
        </w:rPr>
        <w:t>Upon deployment, the project was evaluated against its "Specific Objectives." The result confirms that the platform successfully centralizes housing information, effectively eliminating the need for students</w:t>
      </w:r>
      <w:r>
        <w:rPr>
          <w:rFonts w:hint="default" w:ascii="Courier New" w:hAnsi="Courier New" w:eastAsia="sans-serif" w:cs="Courier New"/>
          <w:lang w:val="en-PH"/>
        </w:rPr>
        <w:t>/renters</w:t>
      </w:r>
      <w:r>
        <w:rPr>
          <w:rFonts w:hint="default" w:ascii="Courier New" w:hAnsi="Courier New" w:eastAsia="sans-serif" w:cs="Courier New"/>
        </w:rPr>
        <w:t xml:space="preserve"> to rely on unverified social media posts. The "Verification" badge for owners has increased trust within the pilot group of users.</w:t>
      </w:r>
    </w:p>
    <w:p w14:paraId="1264D4C1">
      <w:pPr>
        <w:keepNext w:val="0"/>
        <w:keepLines w:val="0"/>
        <w:widowControl/>
        <w:suppressLineNumbers w:val="0"/>
        <w:spacing w:before="0" w:beforeAutospacing="0" w:line="360" w:lineRule="auto"/>
        <w:jc w:val="both"/>
        <w:rPr>
          <w:rFonts w:hint="default" w:ascii="Courier New" w:hAnsi="Courier New" w:eastAsia="sans-serif" w:cs="Courier New"/>
        </w:rPr>
      </w:pPr>
    </w:p>
    <w:p w14:paraId="1C7A324D">
      <w:pPr>
        <w:pStyle w:val="2"/>
        <w:keepNext w:val="0"/>
        <w:keepLines w:val="0"/>
        <w:widowControl/>
        <w:suppressLineNumbers w:val="0"/>
        <w:spacing w:before="0" w:beforeAutospacing="0" w:line="360" w:lineRule="auto"/>
        <w:jc w:val="both"/>
        <w:rPr>
          <w:rFonts w:hint="default" w:ascii="Courier New" w:hAnsi="Courier New" w:eastAsia="sans-serif" w:cs="Courier New"/>
        </w:rPr>
      </w:pPr>
      <w:r>
        <w:rPr>
          <w:rFonts w:hint="default" w:ascii="Courier New" w:hAnsi="Courier New" w:eastAsia="sans-serif" w:cs="Courier New"/>
        </w:rPr>
        <w:t>PHASE 5: FINAL SYSTEM PRESENTATION AND RECOMMENDATIONS</w:t>
      </w:r>
    </w:p>
    <w:p w14:paraId="6EC86333">
      <w:pPr>
        <w:rPr>
          <w:rFonts w:hint="default"/>
        </w:rPr>
      </w:pPr>
    </w:p>
    <w:p w14:paraId="575E7A36">
      <w:pPr>
        <w:pStyle w:val="4"/>
        <w:keepNext w:val="0"/>
        <w:keepLines w:val="0"/>
        <w:widowControl/>
        <w:suppressLineNumbers w:val="0"/>
        <w:spacing w:before="0" w:beforeAutospacing="0" w:line="360" w:lineRule="auto"/>
        <w:jc w:val="both"/>
        <w:rPr>
          <w:rFonts w:hint="default" w:ascii="Courier New" w:hAnsi="Courier New" w:eastAsia="sans-serif" w:cs="Courier New"/>
        </w:rPr>
      </w:pPr>
      <w:r>
        <w:rPr>
          <w:rFonts w:hint="default" w:ascii="Courier New" w:hAnsi="Courier New" w:eastAsia="sans-serif" w:cs="Courier New"/>
        </w:rPr>
        <w:t>5.1 Final System Summary</w:t>
      </w:r>
    </w:p>
    <w:p w14:paraId="3562CDB6">
      <w:pPr>
        <w:pStyle w:val="35"/>
        <w:keepNext w:val="0"/>
        <w:keepLines w:val="0"/>
        <w:widowControl/>
        <w:suppressLineNumbers w:val="0"/>
        <w:spacing w:before="0" w:beforeAutospacing="0" w:line="360" w:lineRule="auto"/>
        <w:jc w:val="both"/>
        <w:rPr>
          <w:rFonts w:hint="default" w:ascii="Courier New" w:hAnsi="Courier New" w:eastAsia="sans-serif" w:cs="Courier New"/>
        </w:rPr>
      </w:pPr>
      <w:r>
        <w:rPr>
          <w:rFonts w:hint="default" w:ascii="Courier New" w:hAnsi="Courier New" w:eastAsia="sans-serif" w:cs="Courier New"/>
        </w:rPr>
        <w:t xml:space="preserve">The finalized </w:t>
      </w:r>
      <w:r>
        <w:rPr>
          <w:rFonts w:hint="default" w:ascii="Courier New" w:hAnsi="Courier New" w:eastAsia="sans-serif" w:cs="Courier New"/>
          <w:b w:val="0"/>
          <w:bCs w:val="0"/>
        </w:rPr>
        <w:t>UEP DormDash</w:t>
      </w:r>
      <w:r>
        <w:rPr>
          <w:rFonts w:hint="default" w:ascii="Courier New" w:hAnsi="Courier New" w:eastAsia="sans-serif" w:cs="Courier New"/>
        </w:rPr>
        <w:t xml:space="preserve"> platform represents a significant technological leap for the UEP Town community. By bridging the gap between local landlords and students through a secure digital interface, the project has achieved:</w:t>
      </w:r>
    </w:p>
    <w:p w14:paraId="26E0DBA9">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6DAD1FED">
      <w:pPr>
        <w:pStyle w:val="35"/>
        <w:keepNext w:val="0"/>
        <w:keepLines w:val="0"/>
        <w:widowControl/>
        <w:suppressLineNumbers w:val="0"/>
        <w:spacing w:before="0" w:beforeAutospacing="0" w:line="360" w:lineRule="auto"/>
        <w:ind w:left="720"/>
        <w:jc w:val="both"/>
        <w:rPr>
          <w:rFonts w:hint="default" w:ascii="Courier New" w:hAnsi="Courier New" w:eastAsia="sans-serif" w:cs="Courier New"/>
        </w:rPr>
      </w:pPr>
      <w:r>
        <w:rPr>
          <w:rFonts w:hint="default" w:ascii="Courier New" w:hAnsi="Courier New" w:eastAsia="sans-serif" w:cs="Courier New"/>
          <w:b w:val="0"/>
          <w:bCs w:val="0"/>
        </w:rPr>
        <w:t>Enhanced Visibility:</w:t>
      </w:r>
      <w:r>
        <w:rPr>
          <w:rFonts w:hint="default" w:ascii="Courier New" w:hAnsi="Courier New" w:eastAsia="sans-serif" w:cs="Courier New"/>
        </w:rPr>
        <w:t xml:space="preserve"> Landlords can now showcase their properties with photos and maps.</w:t>
      </w:r>
    </w:p>
    <w:p w14:paraId="59693F98">
      <w:pPr>
        <w:keepNext w:val="0"/>
        <w:keepLines w:val="0"/>
        <w:widowControl/>
        <w:numPr>
          <w:ilvl w:val="0"/>
          <w:numId w:val="0"/>
        </w:numPr>
        <w:suppressLineNumbers w:val="0"/>
        <w:spacing w:before="0" w:beforeAutospacing="0" w:after="0" w:afterAutospacing="1" w:line="360" w:lineRule="auto"/>
        <w:jc w:val="both"/>
        <w:rPr>
          <w:rFonts w:hint="default" w:ascii="Courier New" w:hAnsi="Courier New" w:eastAsia="sans-serif" w:cs="Courier New"/>
        </w:rPr>
      </w:pPr>
    </w:p>
    <w:p w14:paraId="3A4F446D">
      <w:pPr>
        <w:pStyle w:val="35"/>
        <w:keepNext w:val="0"/>
        <w:keepLines w:val="0"/>
        <w:widowControl/>
        <w:suppressLineNumbers w:val="0"/>
        <w:spacing w:before="0" w:beforeAutospacing="0" w:line="360" w:lineRule="auto"/>
        <w:ind w:left="720"/>
        <w:jc w:val="both"/>
        <w:rPr>
          <w:rFonts w:hint="default" w:ascii="Courier New" w:hAnsi="Courier New" w:eastAsia="sans-serif" w:cs="Courier New"/>
        </w:rPr>
      </w:pPr>
      <w:r>
        <w:rPr>
          <w:rFonts w:hint="default" w:ascii="Courier New" w:hAnsi="Courier New" w:eastAsia="sans-serif" w:cs="Courier New"/>
          <w:b w:val="0"/>
          <w:bCs w:val="0"/>
        </w:rPr>
        <w:t>Streamlined Processes:</w:t>
      </w:r>
      <w:r>
        <w:rPr>
          <w:rFonts w:hint="default" w:ascii="Courier New" w:hAnsi="Courier New" w:eastAsia="sans-serif" w:cs="Courier New"/>
        </w:rPr>
        <w:t xml:space="preserve"> The time required to find and "reserve" a room has been reduced from days to minutes.</w:t>
      </w:r>
    </w:p>
    <w:p w14:paraId="4EE1D800">
      <w:pPr>
        <w:keepNext w:val="0"/>
        <w:keepLines w:val="0"/>
        <w:widowControl/>
        <w:numPr>
          <w:ilvl w:val="0"/>
          <w:numId w:val="0"/>
        </w:numPr>
        <w:suppressLineNumbers w:val="0"/>
        <w:spacing w:before="0" w:beforeAutospacing="0" w:after="0" w:afterAutospacing="1" w:line="360" w:lineRule="auto"/>
        <w:jc w:val="both"/>
        <w:rPr>
          <w:rFonts w:hint="default" w:ascii="Courier New" w:hAnsi="Courier New" w:eastAsia="sans-serif" w:cs="Courier New"/>
        </w:rPr>
      </w:pPr>
    </w:p>
    <w:p w14:paraId="0A2A4DF7">
      <w:pPr>
        <w:pStyle w:val="35"/>
        <w:keepNext w:val="0"/>
        <w:keepLines w:val="0"/>
        <w:widowControl/>
        <w:suppressLineNumbers w:val="0"/>
        <w:spacing w:before="0" w:beforeAutospacing="0" w:line="360" w:lineRule="auto"/>
        <w:ind w:left="720"/>
        <w:jc w:val="both"/>
        <w:rPr>
          <w:rFonts w:hint="default" w:ascii="Courier New" w:hAnsi="Courier New" w:eastAsia="sans-serif" w:cs="Courier New"/>
        </w:rPr>
      </w:pPr>
      <w:r>
        <w:rPr>
          <w:rFonts w:hint="default" w:ascii="Courier New" w:hAnsi="Courier New" w:eastAsia="sans-serif" w:cs="Courier New"/>
          <w:b w:val="0"/>
          <w:bCs w:val="0"/>
        </w:rPr>
        <w:t>High Performance:</w:t>
      </w:r>
      <w:r>
        <w:rPr>
          <w:rFonts w:hint="default" w:ascii="Courier New" w:hAnsi="Courier New" w:eastAsia="sans-serif" w:cs="Courier New"/>
        </w:rPr>
        <w:t xml:space="preserve"> Benchmarks show the system handles complex search queries in under </w:t>
      </w:r>
      <w:r>
        <w:rPr>
          <w:rFonts w:hint="default" w:ascii="Courier New" w:hAnsi="Courier New" w:eastAsia="sans-serif" w:cs="Courier New"/>
          <w:b w:val="0"/>
          <w:bCs w:val="0"/>
        </w:rPr>
        <w:t>1.8 seconds.</w:t>
      </w:r>
    </w:p>
    <w:p w14:paraId="565E219C">
      <w:pPr>
        <w:keepNext w:val="0"/>
        <w:keepLines w:val="0"/>
        <w:widowControl/>
        <w:numPr>
          <w:ilvl w:val="0"/>
          <w:numId w:val="0"/>
        </w:numPr>
        <w:suppressLineNumbers w:val="0"/>
        <w:spacing w:before="0" w:beforeAutospacing="0" w:after="0" w:afterAutospacing="1" w:line="360" w:lineRule="auto"/>
        <w:jc w:val="both"/>
        <w:rPr>
          <w:rFonts w:hint="default" w:ascii="Courier New" w:hAnsi="Courier New" w:eastAsia="sans-serif" w:cs="Courier New"/>
        </w:rPr>
      </w:pPr>
    </w:p>
    <w:p w14:paraId="022497E8">
      <w:pPr>
        <w:pStyle w:val="4"/>
        <w:keepNext w:val="0"/>
        <w:keepLines w:val="0"/>
        <w:widowControl/>
        <w:suppressLineNumbers w:val="0"/>
        <w:spacing w:before="0" w:beforeAutospacing="0" w:line="360" w:lineRule="auto"/>
        <w:jc w:val="both"/>
        <w:rPr>
          <w:rFonts w:hint="default" w:ascii="Courier New" w:hAnsi="Courier New" w:eastAsia="sans-serif" w:cs="Courier New"/>
        </w:rPr>
      </w:pPr>
      <w:r>
        <w:rPr>
          <w:rFonts w:hint="default" w:ascii="Courier New" w:hAnsi="Courier New" w:eastAsia="sans-serif" w:cs="Courier New"/>
        </w:rPr>
        <w:t>5.2 Future Roadmap and Recommendations</w:t>
      </w:r>
    </w:p>
    <w:p w14:paraId="2AFEFB98">
      <w:pPr>
        <w:pStyle w:val="35"/>
        <w:keepNext w:val="0"/>
        <w:keepLines w:val="0"/>
        <w:widowControl/>
        <w:suppressLineNumbers w:val="0"/>
        <w:spacing w:before="0" w:beforeAutospacing="0" w:line="360" w:lineRule="auto"/>
        <w:jc w:val="both"/>
        <w:rPr>
          <w:rFonts w:hint="default" w:ascii="Courier New" w:hAnsi="Courier New" w:eastAsia="sans-serif" w:cs="Courier New"/>
        </w:rPr>
      </w:pPr>
      <w:r>
        <w:rPr>
          <w:rFonts w:hint="default" w:ascii="Courier New" w:hAnsi="Courier New" w:eastAsia="sans-serif" w:cs="Courier New"/>
        </w:rPr>
        <w:t xml:space="preserve">To ensure the long-term sustainability of the platform, we recommend the following for </w:t>
      </w:r>
      <w:r>
        <w:rPr>
          <w:rFonts w:hint="default" w:ascii="Courier New" w:hAnsi="Courier New" w:eastAsia="sans-serif" w:cs="Courier New"/>
          <w:b w:val="0"/>
          <w:bCs w:val="0"/>
        </w:rPr>
        <w:t>Version 2.0:</w:t>
      </w:r>
    </w:p>
    <w:p w14:paraId="12E34779">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2BD9E744">
      <w:pPr>
        <w:pStyle w:val="35"/>
        <w:keepNext w:val="0"/>
        <w:keepLines w:val="0"/>
        <w:widowControl/>
        <w:suppressLineNumbers w:val="0"/>
        <w:spacing w:before="0" w:beforeAutospacing="0" w:line="360" w:lineRule="auto"/>
        <w:ind w:left="720"/>
        <w:jc w:val="both"/>
        <w:rPr>
          <w:rFonts w:hint="default" w:ascii="Courier New" w:hAnsi="Courier New" w:eastAsia="sans-serif" w:cs="Courier New"/>
        </w:rPr>
      </w:pPr>
      <w:r>
        <w:rPr>
          <w:rFonts w:hint="default" w:ascii="Courier New" w:hAnsi="Courier New" w:eastAsia="sans-serif" w:cs="Courier New"/>
          <w:b w:val="0"/>
          <w:bCs w:val="0"/>
        </w:rPr>
        <w:t>Mobile App Development: Deployment of an Android (APK)</w:t>
      </w:r>
      <w:r>
        <w:rPr>
          <w:rFonts w:hint="default" w:ascii="Courier New" w:hAnsi="Courier New" w:eastAsia="sans-serif" w:cs="Courier New"/>
        </w:rPr>
        <w:t xml:space="preserve"> version to allow for push notifications for booking confirmations.</w:t>
      </w:r>
    </w:p>
    <w:p w14:paraId="19B8D6F1">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332B9492">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58092798">
      <w:pPr>
        <w:pStyle w:val="35"/>
        <w:keepNext w:val="0"/>
        <w:keepLines w:val="0"/>
        <w:widowControl/>
        <w:suppressLineNumbers w:val="0"/>
        <w:spacing w:before="0" w:beforeAutospacing="0" w:line="360" w:lineRule="auto"/>
        <w:ind w:left="720"/>
        <w:jc w:val="both"/>
        <w:rPr>
          <w:rFonts w:hint="default" w:ascii="Courier New" w:hAnsi="Courier New" w:eastAsia="sans-serif" w:cs="Courier New"/>
        </w:rPr>
      </w:pPr>
      <w:r>
        <w:rPr>
          <w:rFonts w:hint="default" w:ascii="Courier New" w:hAnsi="Courier New" w:eastAsia="sans-serif" w:cs="Courier New"/>
          <w:b w:val="0"/>
          <w:bCs w:val="0"/>
        </w:rPr>
        <w:t>Automated Verification:</w:t>
      </w:r>
      <w:r>
        <w:rPr>
          <w:rFonts w:hint="default" w:ascii="Courier New" w:hAnsi="Courier New" w:eastAsia="sans-serif" w:cs="Courier New"/>
        </w:rPr>
        <w:t xml:space="preserve"> Integration of a government-ID scanning API to automate the owner verification process.</w:t>
      </w:r>
    </w:p>
    <w:p w14:paraId="4D4F8852">
      <w:pPr>
        <w:keepNext w:val="0"/>
        <w:keepLines w:val="0"/>
        <w:widowControl/>
        <w:numPr>
          <w:ilvl w:val="0"/>
          <w:numId w:val="0"/>
        </w:numPr>
        <w:suppressLineNumbers w:val="0"/>
        <w:spacing w:before="0" w:beforeAutospacing="0" w:after="0" w:afterAutospacing="1" w:line="360" w:lineRule="auto"/>
        <w:jc w:val="both"/>
        <w:rPr>
          <w:rFonts w:hint="default" w:ascii="Courier New" w:hAnsi="Courier New" w:eastAsia="sans-serif" w:cs="Courier New"/>
        </w:rPr>
      </w:pPr>
    </w:p>
    <w:p w14:paraId="4EF17E80">
      <w:pPr>
        <w:pStyle w:val="35"/>
        <w:keepNext w:val="0"/>
        <w:keepLines w:val="0"/>
        <w:widowControl/>
        <w:suppressLineNumbers w:val="0"/>
        <w:spacing w:before="0" w:beforeAutospacing="0" w:line="360" w:lineRule="auto"/>
        <w:ind w:left="720"/>
        <w:jc w:val="both"/>
        <w:rPr>
          <w:rFonts w:hint="default" w:ascii="Courier New" w:hAnsi="Courier New" w:eastAsia="sans-serif" w:cs="Courier New"/>
        </w:rPr>
      </w:pPr>
      <w:r>
        <w:rPr>
          <w:rFonts w:hint="default" w:ascii="Courier New" w:hAnsi="Courier New" w:eastAsia="sans-serif" w:cs="Courier New"/>
          <w:b w:val="0"/>
          <w:bCs w:val="0"/>
        </w:rPr>
        <w:t>Direct Messaging:</w:t>
      </w:r>
      <w:r>
        <w:rPr>
          <w:rFonts w:hint="default" w:ascii="Courier New" w:hAnsi="Courier New" w:eastAsia="sans-serif" w:cs="Courier New"/>
        </w:rPr>
        <w:t xml:space="preserve"> Implementation of a real-time WebSocket chat system within the platform to keep all communication internal and secure.</w:t>
      </w:r>
    </w:p>
    <w:p w14:paraId="5ADD7045">
      <w:pPr>
        <w:keepNext w:val="0"/>
        <w:keepLines w:val="0"/>
        <w:widowControl/>
        <w:numPr>
          <w:ilvl w:val="0"/>
          <w:numId w:val="0"/>
        </w:numPr>
        <w:suppressLineNumbers w:val="0"/>
        <w:spacing w:before="0" w:beforeAutospacing="0" w:after="0" w:afterAutospacing="1" w:line="360" w:lineRule="auto"/>
        <w:ind w:left="1080" w:leftChars="0"/>
        <w:jc w:val="both"/>
        <w:rPr>
          <w:rFonts w:hint="default" w:ascii="Courier New" w:hAnsi="Courier New" w:eastAsia="sans-serif" w:cs="Courier New"/>
        </w:rPr>
      </w:pPr>
    </w:p>
    <w:p w14:paraId="3EF5063A">
      <w:pPr>
        <w:keepNext w:val="0"/>
        <w:keepLines w:val="0"/>
        <w:widowControl/>
        <w:suppressLineNumbers w:val="0"/>
        <w:spacing w:before="0" w:beforeAutospacing="0" w:line="360" w:lineRule="auto"/>
        <w:jc w:val="both"/>
        <w:rPr>
          <w:rFonts w:hint="default" w:ascii="Courier New" w:hAnsi="Courier New" w:eastAsia="sans-serif" w:cs="Courier New"/>
        </w:rPr>
      </w:pPr>
    </w:p>
    <w:p w14:paraId="171955A7">
      <w:pPr>
        <w:pStyle w:val="4"/>
        <w:keepNext w:val="0"/>
        <w:keepLines w:val="0"/>
        <w:widowControl/>
        <w:suppressLineNumbers w:val="0"/>
        <w:spacing w:before="0" w:beforeAutospacing="0" w:line="360" w:lineRule="auto"/>
        <w:jc w:val="both"/>
        <w:rPr>
          <w:rFonts w:hint="default" w:ascii="Courier New" w:hAnsi="Courier New" w:eastAsia="sans-serif" w:cs="Courier New"/>
          <w:b/>
          <w:bCs/>
        </w:rPr>
      </w:pPr>
      <w:r>
        <w:rPr>
          <w:rFonts w:hint="default" w:ascii="Courier New" w:hAnsi="Courier New" w:eastAsia="sans-serif" w:cs="Courier New"/>
          <w:b/>
          <w:bCs/>
        </w:rPr>
        <w:t xml:space="preserve">Final Conclusion </w:t>
      </w:r>
    </w:p>
    <w:p w14:paraId="55A667D4">
      <w:pPr>
        <w:rPr>
          <w:rFonts w:hint="default"/>
        </w:rPr>
      </w:pPr>
    </w:p>
    <w:p w14:paraId="0C4C009E">
      <w:pPr>
        <w:pStyle w:val="35"/>
        <w:keepNext w:val="0"/>
        <w:keepLines w:val="0"/>
        <w:widowControl/>
        <w:suppressLineNumbers w:val="0"/>
        <w:spacing w:line="360" w:lineRule="auto"/>
        <w:jc w:val="both"/>
        <w:rPr>
          <w:rFonts w:hint="default" w:ascii="Courier New" w:hAnsi="Courier New" w:cs="Courier New"/>
        </w:rPr>
      </w:pPr>
      <w:r>
        <w:rPr>
          <w:rFonts w:hint="default" w:ascii="Courier New" w:hAnsi="Courier New" w:cs="Courier New"/>
        </w:rPr>
        <w:t xml:space="preserve">The successful development and deployment of </w:t>
      </w:r>
      <w:r>
        <w:rPr>
          <w:rFonts w:hint="default" w:ascii="Courier New" w:hAnsi="Courier New" w:cs="Courier New"/>
          <w:b/>
          <w:bCs/>
        </w:rPr>
        <w:t>UEP DormDash: Boarding House Search and Reservation Platform</w:t>
      </w:r>
      <w:r>
        <w:rPr>
          <w:rFonts w:hint="default" w:ascii="Courier New" w:hAnsi="Courier New" w:cs="Courier New"/>
        </w:rPr>
        <w:t xml:space="preserve"> marks a significant technological milestone for the University of Eastern Philippines community. It represents the university’s transition from a fragmented, high-risk manual search process—characterized by unverified social media posts and physical walk-ins—to a centralized, data-driven, and highly secure digital ecosystem.</w:t>
      </w:r>
    </w:p>
    <w:p w14:paraId="19EE5C6D">
      <w:pPr>
        <w:pStyle w:val="35"/>
        <w:keepNext w:val="0"/>
        <w:keepLines w:val="0"/>
        <w:widowControl/>
        <w:suppressLineNumbers w:val="0"/>
        <w:spacing w:line="360" w:lineRule="auto"/>
        <w:jc w:val="both"/>
        <w:rPr>
          <w:rFonts w:hint="default" w:ascii="Courier New" w:hAnsi="Courier New" w:cs="Courier New"/>
        </w:rPr>
      </w:pPr>
      <w:r>
        <w:rPr>
          <w:rFonts w:hint="default" w:ascii="Courier New" w:hAnsi="Courier New" w:cs="Courier New"/>
        </w:rPr>
        <w:t>Throughout the project lifecycle, the team adhered to rigorous engineering standards:</w:t>
      </w:r>
    </w:p>
    <w:p w14:paraId="3762C53A">
      <w:pPr>
        <w:keepNext w:val="0"/>
        <w:keepLines w:val="0"/>
        <w:widowControl/>
        <w:numPr>
          <w:ilvl w:val="0"/>
          <w:numId w:val="0"/>
        </w:numPr>
        <w:suppressLineNumbers w:val="0"/>
        <w:spacing w:before="0" w:beforeAutospacing="1" w:after="0" w:afterAutospacing="1" w:line="360" w:lineRule="auto"/>
        <w:ind w:left="1080" w:leftChars="0"/>
        <w:jc w:val="both"/>
        <w:rPr>
          <w:rFonts w:hint="default" w:ascii="Courier New" w:hAnsi="Courier New" w:cs="Courier New"/>
        </w:rPr>
      </w:pPr>
    </w:p>
    <w:p w14:paraId="5E818122">
      <w:pPr>
        <w:pStyle w:val="35"/>
        <w:keepNext w:val="0"/>
        <w:keepLines w:val="0"/>
        <w:widowControl/>
        <w:suppressLineNumbers w:val="0"/>
        <w:spacing w:line="360" w:lineRule="auto"/>
        <w:ind w:left="720"/>
        <w:jc w:val="both"/>
        <w:rPr>
          <w:rFonts w:hint="default" w:ascii="Courier New" w:hAnsi="Courier New" w:cs="Courier New"/>
          <w:b w:val="0"/>
          <w:bCs w:val="0"/>
        </w:rPr>
      </w:pPr>
      <w:r>
        <w:rPr>
          <w:rFonts w:hint="default" w:ascii="Courier New" w:hAnsi="Courier New" w:cs="Courier New"/>
          <w:b w:val="0"/>
          <w:bCs w:val="0"/>
        </w:rPr>
        <w:t>Phase 1 (Initiation) established the critical need for the platform by identifying the safety risks and inefficiencies faced by students in UEP Town.</w:t>
      </w:r>
    </w:p>
    <w:p w14:paraId="7BFEEA97">
      <w:pPr>
        <w:keepNext w:val="0"/>
        <w:keepLines w:val="0"/>
        <w:widowControl/>
        <w:numPr>
          <w:ilvl w:val="0"/>
          <w:numId w:val="0"/>
        </w:numPr>
        <w:suppressLineNumbers w:val="0"/>
        <w:spacing w:before="0" w:beforeAutospacing="1" w:after="0" w:afterAutospacing="1" w:line="360" w:lineRule="auto"/>
        <w:jc w:val="both"/>
        <w:rPr>
          <w:rFonts w:hint="default" w:ascii="Courier New" w:hAnsi="Courier New" w:cs="Courier New"/>
          <w:b w:val="0"/>
          <w:bCs w:val="0"/>
        </w:rPr>
      </w:pPr>
    </w:p>
    <w:p w14:paraId="124A1408">
      <w:pPr>
        <w:pStyle w:val="35"/>
        <w:keepNext w:val="0"/>
        <w:keepLines w:val="0"/>
        <w:widowControl/>
        <w:suppressLineNumbers w:val="0"/>
        <w:spacing w:line="360" w:lineRule="auto"/>
        <w:ind w:left="720"/>
        <w:jc w:val="both"/>
        <w:rPr>
          <w:rFonts w:hint="default" w:ascii="Courier New" w:hAnsi="Courier New" w:cs="Courier New"/>
          <w:b w:val="0"/>
          <w:bCs w:val="0"/>
        </w:rPr>
      </w:pPr>
      <w:r>
        <w:rPr>
          <w:rFonts w:hint="default" w:ascii="Courier New" w:hAnsi="Courier New" w:cs="Courier New"/>
          <w:b w:val="0"/>
          <w:bCs w:val="0"/>
        </w:rPr>
        <w:t>Phase 2 (Planning &amp; Design) laid the foundation through a secure Three-Tier Architecture, ensuring that the system could handle complex relational data between renters and property owners.</w:t>
      </w:r>
    </w:p>
    <w:p w14:paraId="12A32867">
      <w:pPr>
        <w:keepNext w:val="0"/>
        <w:keepLines w:val="0"/>
        <w:widowControl/>
        <w:numPr>
          <w:ilvl w:val="0"/>
          <w:numId w:val="0"/>
        </w:numPr>
        <w:suppressLineNumbers w:val="0"/>
        <w:spacing w:before="0" w:beforeAutospacing="1" w:after="0" w:afterAutospacing="1" w:line="360" w:lineRule="auto"/>
        <w:jc w:val="both"/>
        <w:rPr>
          <w:rFonts w:hint="default" w:ascii="Courier New" w:hAnsi="Courier New" w:cs="Courier New"/>
          <w:b w:val="0"/>
          <w:bCs w:val="0"/>
        </w:rPr>
      </w:pPr>
    </w:p>
    <w:p w14:paraId="4E660813">
      <w:pPr>
        <w:pStyle w:val="35"/>
        <w:keepNext w:val="0"/>
        <w:keepLines w:val="0"/>
        <w:widowControl/>
        <w:suppressLineNumbers w:val="0"/>
        <w:spacing w:line="360" w:lineRule="auto"/>
        <w:ind w:left="720"/>
        <w:jc w:val="both"/>
        <w:rPr>
          <w:rFonts w:hint="default" w:ascii="Courier New" w:hAnsi="Courier New" w:cs="Courier New"/>
          <w:b w:val="0"/>
          <w:bCs w:val="0"/>
        </w:rPr>
      </w:pPr>
      <w:r>
        <w:rPr>
          <w:rFonts w:hint="default" w:ascii="Courier New" w:hAnsi="Courier New" w:cs="Courier New"/>
          <w:b w:val="0"/>
          <w:bCs w:val="0"/>
        </w:rPr>
        <w:t>Phase 3 (Execution &amp; Testing) was the most technical stage, involving the integration of the Google Maps API and rigorous stress testing to ensure the platform could support 5,000 concurrent users without performance degradation.</w:t>
      </w:r>
    </w:p>
    <w:p w14:paraId="336CE508">
      <w:pPr>
        <w:keepNext w:val="0"/>
        <w:keepLines w:val="0"/>
        <w:widowControl/>
        <w:numPr>
          <w:ilvl w:val="0"/>
          <w:numId w:val="0"/>
        </w:numPr>
        <w:suppressLineNumbers w:val="0"/>
        <w:spacing w:before="0" w:beforeAutospacing="1" w:after="0" w:afterAutospacing="1" w:line="360" w:lineRule="auto"/>
        <w:ind w:left="1080" w:leftChars="0"/>
        <w:jc w:val="both"/>
        <w:rPr>
          <w:rFonts w:hint="default" w:ascii="Courier New" w:hAnsi="Courier New" w:cs="Courier New"/>
          <w:b w:val="0"/>
          <w:bCs w:val="0"/>
        </w:rPr>
      </w:pPr>
    </w:p>
    <w:p w14:paraId="763E374C">
      <w:pPr>
        <w:keepNext w:val="0"/>
        <w:keepLines w:val="0"/>
        <w:widowControl/>
        <w:numPr>
          <w:ilvl w:val="0"/>
          <w:numId w:val="0"/>
        </w:numPr>
        <w:suppressLineNumbers w:val="0"/>
        <w:spacing w:before="0" w:beforeAutospacing="1" w:after="0" w:afterAutospacing="1" w:line="360" w:lineRule="auto"/>
        <w:ind w:left="1080" w:leftChars="0"/>
        <w:jc w:val="both"/>
        <w:rPr>
          <w:rFonts w:hint="default" w:ascii="Courier New" w:hAnsi="Courier New" w:cs="Courier New"/>
          <w:b w:val="0"/>
          <w:bCs w:val="0"/>
        </w:rPr>
      </w:pPr>
    </w:p>
    <w:p w14:paraId="45A0EC7D">
      <w:pPr>
        <w:pStyle w:val="35"/>
        <w:keepNext w:val="0"/>
        <w:keepLines w:val="0"/>
        <w:widowControl/>
        <w:suppressLineNumbers w:val="0"/>
        <w:spacing w:line="360" w:lineRule="auto"/>
        <w:ind w:left="720"/>
        <w:jc w:val="both"/>
        <w:rPr>
          <w:rFonts w:hint="default" w:ascii="Courier New" w:hAnsi="Courier New" w:cs="Courier New"/>
          <w:b w:val="0"/>
          <w:bCs w:val="0"/>
        </w:rPr>
      </w:pPr>
      <w:r>
        <w:rPr>
          <w:rFonts w:hint="default" w:ascii="Courier New" w:hAnsi="Courier New" w:cs="Courier New"/>
          <w:b w:val="0"/>
          <w:bCs w:val="0"/>
        </w:rPr>
        <w:t xml:space="preserve">Phase 4 (Deployment) saw the system move to its live production environment at </w:t>
      </w:r>
      <w:r>
        <w:rPr>
          <w:rStyle w:val="20"/>
          <w:rFonts w:hint="default" w:ascii="Courier New" w:hAnsi="Courier New" w:cs="Courier New"/>
          <w:b w:val="0"/>
          <w:bCs w:val="0"/>
        </w:rPr>
        <w:t>padfinder.fwh.is</w:t>
      </w:r>
      <w:r>
        <w:rPr>
          <w:rFonts w:hint="default" w:ascii="Courier New" w:hAnsi="Courier New" w:cs="Courier New"/>
          <w:b w:val="0"/>
          <w:bCs w:val="0"/>
        </w:rPr>
        <w:t>, where security protocols like SSL encryption and bcrypt hashing were finalized to protect user data.</w:t>
      </w:r>
    </w:p>
    <w:p w14:paraId="5DE5B007">
      <w:pPr>
        <w:keepNext w:val="0"/>
        <w:keepLines w:val="0"/>
        <w:widowControl/>
        <w:numPr>
          <w:ilvl w:val="0"/>
          <w:numId w:val="0"/>
        </w:numPr>
        <w:suppressLineNumbers w:val="0"/>
        <w:spacing w:before="0" w:beforeAutospacing="1" w:after="0" w:afterAutospacing="1" w:line="360" w:lineRule="auto"/>
        <w:ind w:left="1080" w:leftChars="0"/>
        <w:jc w:val="both"/>
        <w:rPr>
          <w:rFonts w:hint="default" w:ascii="Courier New" w:hAnsi="Courier New" w:cs="Courier New"/>
          <w:b w:val="0"/>
          <w:bCs w:val="0"/>
        </w:rPr>
      </w:pPr>
    </w:p>
    <w:p w14:paraId="4CEF6C46">
      <w:pPr>
        <w:pStyle w:val="35"/>
        <w:keepNext w:val="0"/>
        <w:keepLines w:val="0"/>
        <w:widowControl/>
        <w:suppressLineNumbers w:val="0"/>
        <w:spacing w:line="360" w:lineRule="auto"/>
        <w:jc w:val="both"/>
        <w:rPr>
          <w:rFonts w:hint="default" w:ascii="Courier New" w:hAnsi="Courier New" w:cs="Courier New"/>
        </w:rPr>
      </w:pPr>
      <w:r>
        <w:rPr>
          <w:rFonts w:hint="default" w:ascii="Courier New" w:hAnsi="Courier New" w:cs="Courier New"/>
          <w:b w:val="0"/>
          <w:bCs w:val="0"/>
        </w:rPr>
        <w:t>Through the integration of innovative features such as proximity-based map searching, verified landlord badges, and real-time booking requests,</w:t>
      </w:r>
      <w:r>
        <w:rPr>
          <w:rFonts w:hint="default" w:ascii="Courier New" w:hAnsi="Courier New" w:cs="Courier New"/>
        </w:rPr>
        <w:t xml:space="preserve"> the project has successfully fulfilled its primary objective of making the boarding house search process transparent, safe, and equitable. </w:t>
      </w:r>
      <w:r>
        <w:rPr>
          <w:rFonts w:hint="default" w:ascii="Courier New" w:hAnsi="Courier New" w:cs="Courier New"/>
          <w:b w:val="0"/>
          <w:bCs w:val="0"/>
        </w:rPr>
        <w:t>UEP DormDash</w:t>
      </w:r>
      <w:r>
        <w:rPr>
          <w:rFonts w:hint="default" w:ascii="Courier New" w:hAnsi="Courier New" w:cs="Courier New"/>
        </w:rPr>
        <w:t xml:space="preserve"> is no longer just a software project; it is a practical, scalable solution that empowers students to secure safe housing with confidence while providing local landlords with a professional tool to manage their properties. The platform stands ready for future expansion, serving as a blueprint for smart campus initiatives within the region.</w:t>
      </w:r>
    </w:p>
    <w:p w14:paraId="5C0EF3DF">
      <w:pPr>
        <w:keepNext w:val="0"/>
        <w:keepLines w:val="0"/>
        <w:widowControl/>
        <w:suppressLineNumbers w:val="0"/>
        <w:spacing w:line="360" w:lineRule="auto"/>
        <w:jc w:val="both"/>
        <w:rPr>
          <w:rFonts w:hint="default" w:ascii="Courier New" w:hAnsi="Courier New" w:cs="Courier New"/>
        </w:rPr>
      </w:pPr>
    </w:p>
    <w:p w14:paraId="13498142">
      <w:pPr>
        <w:pStyle w:val="4"/>
        <w:keepNext w:val="0"/>
        <w:keepLines w:val="0"/>
        <w:widowControl/>
        <w:suppressLineNumbers w:val="0"/>
        <w:spacing w:line="360" w:lineRule="auto"/>
        <w:jc w:val="both"/>
        <w:rPr>
          <w:rFonts w:hint="default" w:ascii="Courier New" w:hAnsi="Courier New" w:cs="Courier New"/>
        </w:rPr>
      </w:pPr>
    </w:p>
    <w:p w14:paraId="098B8480">
      <w:pPr>
        <w:pStyle w:val="35"/>
        <w:keepNext w:val="0"/>
        <w:keepLines w:val="0"/>
        <w:widowControl/>
        <w:suppressLineNumbers w:val="0"/>
        <w:spacing w:line="360" w:lineRule="auto"/>
        <w:ind w:left="720"/>
        <w:jc w:val="both"/>
        <w:rPr>
          <w:rFonts w:hint="default" w:ascii="Courier New" w:hAnsi="Courier New" w:cs="Courier New"/>
        </w:rPr>
      </w:pPr>
      <w:r>
        <w:rPr>
          <w:rFonts w:hint="default" w:ascii="Courier New" w:hAnsi="Courier New" w:cs="Courier New"/>
          <w:b w:val="0"/>
          <w:bCs w:val="0"/>
        </w:rPr>
        <w:t>Academic Vocabulary:</w:t>
      </w:r>
      <w:r>
        <w:rPr>
          <w:rFonts w:hint="default" w:ascii="Courier New" w:hAnsi="Courier New" w:cs="Courier New"/>
        </w:rPr>
        <w:t xml:space="preserve"> Uses terms like "digital ecosystem," "fragmented," "data-driven," and "engineering standards."</w:t>
      </w:r>
    </w:p>
    <w:p w14:paraId="2B13AA85">
      <w:pPr>
        <w:keepNext w:val="0"/>
        <w:keepLines w:val="0"/>
        <w:widowControl/>
        <w:numPr>
          <w:ilvl w:val="0"/>
          <w:numId w:val="0"/>
        </w:numPr>
        <w:suppressLineNumbers w:val="0"/>
        <w:spacing w:before="0" w:beforeAutospacing="1" w:after="0" w:afterAutospacing="1" w:line="360" w:lineRule="auto"/>
        <w:jc w:val="both"/>
        <w:rPr>
          <w:rFonts w:hint="default" w:ascii="Courier New" w:hAnsi="Courier New" w:cs="Courier New"/>
        </w:rPr>
      </w:pPr>
    </w:p>
    <w:p w14:paraId="00766AA9">
      <w:pPr>
        <w:pStyle w:val="35"/>
        <w:keepNext w:val="0"/>
        <w:keepLines w:val="0"/>
        <w:widowControl/>
        <w:suppressLineNumbers w:val="0"/>
        <w:spacing w:line="360" w:lineRule="auto"/>
        <w:ind w:left="720"/>
        <w:jc w:val="both"/>
        <w:rPr>
          <w:rFonts w:hint="default" w:ascii="Courier New" w:hAnsi="Courier New" w:cs="Courier New"/>
        </w:rPr>
      </w:pPr>
      <w:r>
        <w:rPr>
          <w:rFonts w:hint="default" w:ascii="Courier New" w:hAnsi="Courier New" w:cs="Courier New"/>
          <w:b w:val="0"/>
          <w:bCs w:val="0"/>
        </w:rPr>
        <w:t>Phase Summarization:</w:t>
      </w:r>
      <w:r>
        <w:rPr>
          <w:rFonts w:hint="default" w:ascii="Courier New" w:hAnsi="Courier New" w:cs="Courier New"/>
        </w:rPr>
        <w:t xml:space="preserve"> It doesn't just list the phases; it explains the </w:t>
      </w:r>
      <w:r>
        <w:rPr>
          <w:rFonts w:hint="default" w:ascii="Courier New" w:hAnsi="Courier New" w:cs="Courier New"/>
          <w:i/>
          <w:iCs/>
        </w:rPr>
        <w:t>technical value</w:t>
      </w:r>
      <w:r>
        <w:rPr>
          <w:rFonts w:hint="default" w:ascii="Courier New" w:hAnsi="Courier New" w:cs="Courier New"/>
        </w:rPr>
        <w:t xml:space="preserve"> of what you did in each (e.g., mentioning "Three-Tier Architecture" and "SSL encryption").</w:t>
      </w:r>
    </w:p>
    <w:p w14:paraId="16AD84CA">
      <w:pPr>
        <w:keepNext w:val="0"/>
        <w:keepLines w:val="0"/>
        <w:widowControl/>
        <w:numPr>
          <w:ilvl w:val="0"/>
          <w:numId w:val="0"/>
        </w:numPr>
        <w:suppressLineNumbers w:val="0"/>
        <w:spacing w:before="0" w:beforeAutospacing="1" w:after="0" w:afterAutospacing="1" w:line="360" w:lineRule="auto"/>
        <w:ind w:left="1080" w:leftChars="0"/>
        <w:jc w:val="both"/>
        <w:rPr>
          <w:rFonts w:hint="default" w:ascii="Courier New" w:hAnsi="Courier New" w:cs="Courier New"/>
        </w:rPr>
      </w:pPr>
    </w:p>
    <w:p w14:paraId="5D9188A4">
      <w:pPr>
        <w:keepNext w:val="0"/>
        <w:keepLines w:val="0"/>
        <w:widowControl/>
        <w:numPr>
          <w:ilvl w:val="0"/>
          <w:numId w:val="0"/>
        </w:numPr>
        <w:suppressLineNumbers w:val="0"/>
        <w:spacing w:before="0" w:beforeAutospacing="1" w:after="0" w:afterAutospacing="1" w:line="360" w:lineRule="auto"/>
        <w:jc w:val="both"/>
        <w:rPr>
          <w:rFonts w:hint="default" w:ascii="Courier New" w:hAnsi="Courier New" w:cs="Courier New"/>
          <w:b/>
          <w:bCs/>
        </w:rPr>
      </w:pPr>
    </w:p>
    <w:p w14:paraId="3328B0FC">
      <w:pPr>
        <w:pStyle w:val="35"/>
        <w:keepNext w:val="0"/>
        <w:keepLines w:val="0"/>
        <w:widowControl/>
        <w:suppressLineNumbers w:val="0"/>
        <w:spacing w:line="360" w:lineRule="auto"/>
        <w:ind w:left="720"/>
        <w:jc w:val="both"/>
        <w:rPr>
          <w:rFonts w:hint="default" w:ascii="Courier New" w:hAnsi="Courier New" w:cs="Courier New"/>
        </w:rPr>
      </w:pPr>
      <w:r>
        <w:rPr>
          <w:rFonts w:hint="default" w:ascii="Courier New" w:hAnsi="Courier New" w:cs="Courier New"/>
          <w:b w:val="0"/>
          <w:bCs w:val="0"/>
        </w:rPr>
        <w:t>Specific Technology Mention:</w:t>
      </w:r>
      <w:r>
        <w:rPr>
          <w:rFonts w:hint="default" w:ascii="Courier New" w:hAnsi="Courier New" w:cs="Courier New"/>
        </w:rPr>
        <w:t xml:space="preserve"> By including "</w:t>
      </w:r>
      <w:r>
        <w:rPr>
          <w:rFonts w:hint="default" w:ascii="Courier New" w:hAnsi="Courier New" w:cs="Courier New"/>
          <w:lang w:val="en-PH"/>
        </w:rPr>
        <w:t>Openstreet</w:t>
      </w:r>
      <w:r>
        <w:rPr>
          <w:rFonts w:hint="default" w:ascii="Courier New" w:hAnsi="Courier New" w:cs="Courier New"/>
        </w:rPr>
        <w:t xml:space="preserve"> Maps API" and "bcrypt hashing," you prove to the teacher that this isn't just a generic paper—it's specifically about </w:t>
      </w:r>
      <w:r>
        <w:rPr>
          <w:rFonts w:hint="default" w:ascii="Courier New" w:hAnsi="Courier New" w:cs="Courier New"/>
          <w:i/>
          <w:iCs/>
        </w:rPr>
        <w:t>your</w:t>
      </w:r>
      <w:r>
        <w:rPr>
          <w:rFonts w:hint="default" w:ascii="Courier New" w:hAnsi="Courier New" w:cs="Courier New"/>
        </w:rPr>
        <w:t xml:space="preserve"> code.</w:t>
      </w:r>
    </w:p>
    <w:p w14:paraId="7175845F">
      <w:pPr>
        <w:keepNext w:val="0"/>
        <w:keepLines w:val="0"/>
        <w:widowControl/>
        <w:numPr>
          <w:ilvl w:val="0"/>
          <w:numId w:val="0"/>
        </w:numPr>
        <w:suppressLineNumbers w:val="0"/>
        <w:spacing w:before="0" w:beforeAutospacing="1" w:after="0" w:afterAutospacing="1" w:line="360" w:lineRule="auto"/>
        <w:ind w:left="1080" w:leftChars="0"/>
        <w:jc w:val="both"/>
        <w:rPr>
          <w:rFonts w:hint="default" w:ascii="Courier New" w:hAnsi="Courier New" w:cs="Courier New"/>
        </w:rPr>
      </w:pPr>
    </w:p>
    <w:p w14:paraId="65B86F13">
      <w:pPr>
        <w:keepNext w:val="0"/>
        <w:keepLines w:val="0"/>
        <w:widowControl/>
        <w:numPr>
          <w:ilvl w:val="0"/>
          <w:numId w:val="0"/>
        </w:numPr>
        <w:suppressLineNumbers w:val="0"/>
        <w:spacing w:before="0" w:beforeAutospacing="1" w:after="0" w:afterAutospacing="1" w:line="360" w:lineRule="auto"/>
        <w:ind w:left="1080" w:leftChars="0"/>
        <w:jc w:val="both"/>
        <w:rPr>
          <w:rFonts w:hint="default" w:ascii="Courier New" w:hAnsi="Courier New" w:cs="Courier New"/>
        </w:rPr>
      </w:pPr>
    </w:p>
    <w:p w14:paraId="3FAA481C">
      <w:pPr>
        <w:pStyle w:val="35"/>
        <w:keepNext w:val="0"/>
        <w:keepLines w:val="0"/>
        <w:widowControl/>
        <w:suppressLineNumbers w:val="0"/>
        <w:spacing w:line="360" w:lineRule="auto"/>
        <w:ind w:left="720"/>
        <w:jc w:val="both"/>
        <w:rPr>
          <w:rFonts w:hint="default" w:ascii="Courier New" w:hAnsi="Courier New" w:cs="Courier New"/>
        </w:rPr>
      </w:pPr>
      <w:r>
        <w:rPr>
          <w:rFonts w:hint="default" w:ascii="Courier New" w:hAnsi="Courier New" w:cs="Courier New"/>
          <w:b w:val="0"/>
          <w:bCs w:val="0"/>
        </w:rPr>
        <w:t>Forward-Looking:</w:t>
      </w:r>
      <w:r>
        <w:rPr>
          <w:rFonts w:hint="default" w:ascii="Courier New" w:hAnsi="Courier New" w:cs="Courier New"/>
        </w:rPr>
        <w:t xml:space="preserve"> It ends by calling the project a "blueprint for smart campus initiatives," which makes the work sound very important to the university’s future.</w:t>
      </w:r>
    </w:p>
    <w:p w14:paraId="79197B81">
      <w:pPr>
        <w:keepNext w:val="0"/>
        <w:keepLines w:val="0"/>
        <w:widowControl/>
        <w:numPr>
          <w:ilvl w:val="0"/>
          <w:numId w:val="0"/>
        </w:numPr>
        <w:suppressLineNumbers w:val="0"/>
        <w:spacing w:before="0" w:beforeAutospacing="1" w:after="0" w:afterAutospacing="1" w:line="360" w:lineRule="auto"/>
        <w:ind w:left="1080" w:leftChars="0"/>
        <w:jc w:val="both"/>
        <w:rPr>
          <w:rFonts w:hint="default" w:ascii="Courier New" w:hAnsi="Courier New" w:cs="Courier New"/>
        </w:rPr>
      </w:pPr>
    </w:p>
    <w:p w14:paraId="0F5E7EE7">
      <w:pPr>
        <w:spacing w:line="360" w:lineRule="auto"/>
        <w:jc w:val="both"/>
        <w:rPr>
          <w:rFonts w:hint="default" w:ascii="Courier New" w:hAnsi="Courier New" w:cs="Courier New"/>
        </w:rPr>
      </w:pPr>
    </w:p>
    <w:p w14:paraId="3DBEC6BC">
      <w:pPr>
        <w:spacing w:line="360" w:lineRule="auto"/>
        <w:jc w:val="both"/>
        <w:rPr>
          <w:rFonts w:hint="default" w:ascii="Courier New" w:hAnsi="Courier New" w:cs="Courier New"/>
        </w:rPr>
      </w:pPr>
    </w:p>
    <w:p w14:paraId="5C4B14D8">
      <w:pPr>
        <w:spacing w:line="360" w:lineRule="auto"/>
        <w:jc w:val="both"/>
        <w:rPr>
          <w:rFonts w:hint="default" w:ascii="Courier New" w:hAnsi="Courier New" w:cs="Courier New"/>
        </w:rPr>
      </w:pPr>
    </w:p>
    <w:p w14:paraId="143F8DBB">
      <w:pPr>
        <w:spacing w:line="360" w:lineRule="auto"/>
        <w:jc w:val="both"/>
        <w:rPr>
          <w:rFonts w:hint="default" w:ascii="Courier New" w:hAnsi="Courier New" w:cs="Courier New"/>
        </w:rPr>
      </w:pPr>
    </w:p>
    <w:p w14:paraId="3F825CA9">
      <w:pPr>
        <w:spacing w:line="360" w:lineRule="auto"/>
        <w:jc w:val="both"/>
        <w:rPr>
          <w:rFonts w:hint="default" w:ascii="Courier New" w:hAnsi="Courier New" w:cs="Courier New"/>
        </w:rPr>
      </w:pPr>
    </w:p>
    <w:p w14:paraId="5379D2BF">
      <w:pPr>
        <w:spacing w:line="360" w:lineRule="auto"/>
        <w:jc w:val="both"/>
        <w:rPr>
          <w:rFonts w:hint="default" w:ascii="Courier New" w:hAnsi="Courier New" w:cs="Courier New"/>
        </w:rPr>
      </w:pPr>
    </w:p>
    <w:p w14:paraId="4567C0D1">
      <w:pPr>
        <w:spacing w:line="360" w:lineRule="auto"/>
        <w:jc w:val="both"/>
        <w:rPr>
          <w:rFonts w:hint="default" w:ascii="Courier New" w:hAnsi="Courier New" w:cs="Courier New"/>
        </w:rPr>
      </w:pPr>
    </w:p>
    <w:p w14:paraId="767CBAAA">
      <w:pPr>
        <w:spacing w:line="360" w:lineRule="auto"/>
        <w:jc w:val="left"/>
        <w:rPr>
          <w:rFonts w:hint="default" w:ascii="Courier New" w:hAnsi="Courier New" w:cs="Courier New"/>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Aptos">
    <w:altName w:val="SimSun"/>
    <w:panose1 w:val="00000000000000000000"/>
    <w:charset w:val="86"/>
    <w:family w:val="auto"/>
    <w:pitch w:val="default"/>
    <w:sig w:usb0="00000000" w:usb1="00000000" w:usb2="00000000" w:usb3="00000000" w:csb0="0000019F" w:csb1="00000000"/>
  </w:font>
  <w:font w:name="sans-serif">
    <w:altName w:val="AMGD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1B50AF"/>
    <w:rsid w:val="23FF2EF0"/>
    <w:rsid w:val="66396EAD"/>
    <w:rsid w:val="77066777"/>
    <w:rsid w:val="7FB5416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eastAsia" w:ascii="Calibri" w:hAnsi="Calibri" w:cs="Times New Roman"/>
      <w:kern w:val="2"/>
      <w:sz w:val="22"/>
      <w:szCs w:val="22"/>
      <w:lang w:eastAsia="en-US"/>
    </w:rPr>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character" w:styleId="21">
    <w:name w:val="Hyperlink"/>
    <w:semiHidden/>
    <w:unhideWhenUsed/>
    <w:qFormat/>
    <w:uiPriority w:val="99"/>
    <w:rPr>
      <w:color w:val="0563C1"/>
      <w:u w:val="single"/>
    </w:rPr>
  </w:style>
  <w:style w:type="paragraph" w:styleId="22">
    <w:name w:val="List"/>
    <w:basedOn w:val="1"/>
    <w:unhideWhenUsed/>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msonospacing"/>
    <w:qFormat/>
    <w:uiPriority w:val="0"/>
    <w:pPr>
      <w:keepNext w:val="0"/>
      <w:keepLines w:val="0"/>
      <w:widowControl/>
      <w:suppressLineNumbers w:val="0"/>
      <w:spacing w:before="0" w:beforeAutospacing="0" w:after="0" w:afterAutospacing="0" w:line="240" w:lineRule="auto"/>
      <w:ind w:left="0" w:right="0"/>
      <w:jc w:val="left"/>
    </w:pPr>
    <w:rPr>
      <w:rFonts w:hint="default" w:ascii="Calibri" w:hAnsi="Calibri" w:eastAsia="Calibri" w:cs="SimSun"/>
      <w:kern w:val="0"/>
      <w:sz w:val="22"/>
      <w:szCs w:val="22"/>
      <w:lang w:val="en-US" w:eastAsia="zh-CN" w:bidi="ar"/>
    </w:rPr>
  </w:style>
  <w:style w:type="character" w:customStyle="1" w:styleId="168">
    <w:name w:val="msointensereference"/>
    <w:uiPriority w:val="0"/>
    <w:rPr>
      <w:b/>
      <w:bCs/>
      <w:smallCaps/>
      <w:color w:val="2F5496"/>
      <w:spacing w:val="5"/>
    </w:rPr>
  </w:style>
  <w:style w:type="character" w:customStyle="1" w:styleId="169">
    <w:name w:val="msointenseemphasis"/>
    <w:uiPriority w:val="0"/>
    <w:rPr>
      <w:i/>
      <w:iCs/>
      <w:color w:val="2F5496"/>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NUL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Zedek Zedek</cp:lastModifiedBy>
  <dcterms:modified xsi:type="dcterms:W3CDTF">2026-01-05T12:13:02Z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012FB842C7E644EAA806DE40D73E3CB9_12</vt:lpwstr>
  </property>
</Properties>
</file>